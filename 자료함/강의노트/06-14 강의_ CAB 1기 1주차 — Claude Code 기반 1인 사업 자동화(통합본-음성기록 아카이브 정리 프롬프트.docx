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89f45e8ee4a25d9da82699dd6ea9a09f78eb6d"/>
    <w:p>
      <w:pPr>
        <w:pStyle w:val="1"/>
      </w:pPr>
      <w:r>
        <w:t xml:space="preserve">06-14 1주차 수업: CAB 프로그램 — Claude Code 기반 사업 자동화</w:t>
      </w:r>
    </w:p>
    <w:p>
      <w:r>
        <w:pict>
          <v:rect style="width:0;height:1.5pt" o:hralign="center" o:hrstd="t" o:hr="t"/>
        </w:pict>
      </w:r>
    </w:p>
    <w:bookmarkEnd w:id="20"/>
    <w:bookmarkStart w:id="49" w:name="X6611bc19d9116ffd866ba98c941e3de34e6e4d8"/>
    <w:p>
      <w:pPr>
        <w:pStyle w:val="1"/>
      </w:pPr>
      <w:r>
        <w:t xml:space="preserve">CAB 1기 1주차 수업 아카이브 — Claude Code 기반 사업 자동화 프로그램</w:t>
      </w:r>
    </w:p>
    <w:p>
      <w:r>
        <w:pict>
          <v:rect style="width:0;height:1.5pt" o:hralign="center" o:hrstd="t" o:hr="t"/>
        </w:pict>
      </w:r>
    </w:p>
    <w:bookmarkStart w:id="21" w:name="X0cba656f605fc6cbfa4767ce94ff95f05ce0851"/>
    <w:p>
      <w:pPr>
        <w:pStyle w:val="21"/>
      </w:pPr>
      <w:r>
        <w:t xml:space="preserve">0. 빠른 요약</w:t>
      </w:r>
    </w:p>
    <w:p>
      <w:pPr>
        <w:pStyle w:val="Compact"/>
        <w:numPr>
          <w:ilvl w:val="0"/>
          <w:numId w:val="1001"/>
        </w:numPr>
      </w:pPr>
      <w:r>
        <w:rPr>
          <w:b/>
          <w:bCs/>
        </w:rPr>
        <w:t xml:space="preserve">핵심 주제:</w:t>
      </w:r>
      <w:r>
        <w:t xml:space="preserve"> </w:t>
      </w:r>
      <w:r>
        <w:t xml:space="preserve">Claude Code를 활용한 1인 기업·소규모 사업 자동화 4주 실전 프로그램(CAB 1기) 1주차 — 사업 정의, 폴더 구조 세팅,</w:t>
      </w:r>
      <w:r>
        <w:t xml:space="preserve"> </w:t>
      </w:r>
      <w:r>
        <w:rPr>
          <w:rStyle w:val="VerbatimChar"/>
        </w:rPr>
        <w:t xml:space="preserve">claude.md</w:t>
      </w:r>
      <w:r>
        <w:t xml:space="preserve"> </w:t>
      </w:r>
      <w:r>
        <w:t xml:space="preserve">작성, MCP 연결, 자동화 우선순위 설정까지</w:t>
      </w:r>
    </w:p>
    <w:p>
      <w:pPr>
        <w:pStyle w:val="Compact"/>
        <w:numPr>
          <w:ilvl w:val="0"/>
          <w:numId w:val="1001"/>
        </w:numPr>
      </w:pPr>
      <w:r>
        <w:rPr>
          <w:b/>
          <w:bCs/>
        </w:rPr>
        <w:t xml:space="preserve">가장 중요한 문장:</w:t>
      </w:r>
      <w:r>
        <w:t xml:space="preserve"> </w:t>
      </w:r>
      <w:r>
        <w:t xml:space="preserve">“자동화 한 가지를 끝까지 완성하고, 그 과정을 통해 다른 자동화 영역을 스스로 만드는 역량을 가져간다.”</w:t>
      </w:r>
    </w:p>
    <w:p>
      <w:pPr>
        <w:pStyle w:val="Compact"/>
        <w:numPr>
          <w:ilvl w:val="0"/>
          <w:numId w:val="1001"/>
        </w:numPr>
      </w:pPr>
      <w:r>
        <w:rPr>
          <w:b/>
          <w:bCs/>
        </w:rPr>
        <w:t xml:space="preserve">오늘의 실행:</w:t>
      </w:r>
      <w:r>
        <w:t xml:space="preserve"> </w:t>
      </w:r>
      <w:r>
        <w:t xml:space="preserve">내가 반복하는 업무 중 하나를 골라 “내가 [ ]만 하면, [ ]가 자동으로 [ ]되도록 구현하고 싶다“는 형태로 자동화 목표 한 문장 작성하기</w:t>
      </w:r>
    </w:p>
    <w:p>
      <w:pPr>
        <w:pStyle w:val="Compact"/>
        <w:numPr>
          <w:ilvl w:val="0"/>
          <w:numId w:val="1001"/>
        </w:numPr>
      </w:pPr>
      <w:r>
        <w:rPr>
          <w:b/>
          <w:bCs/>
        </w:rPr>
        <w:t xml:space="preserve">콘텐츠 씨앗:</w:t>
      </w:r>
      <w:r>
        <w:t xml:space="preserve"> </w:t>
      </w:r>
      <w:r>
        <w:t xml:space="preserve">“AI 자동화 5단계 로드맵 — 검색창 활용에서 사업 대부분 자동화까지”</w:t>
      </w:r>
      <w:r>
        <w:t xml:space="preserve"> </w:t>
      </w:r>
      <w:r>
        <w:t xml:space="preserve">/</w:t>
      </w:r>
      <w:r>
        <w:t xml:space="preserve"> </w:t>
      </w:r>
      <w:r>
        <w:t xml:space="preserve">“에이전트보다 사업 구조가 먼저인 이유”</w:t>
      </w:r>
    </w:p>
    <w:p>
      <w:r>
        <w:pict>
          <v:rect style="width:0;height:1.5pt" o:hralign="center" o:hrstd="t" o:hr="t"/>
        </w:pict>
      </w:r>
    </w:p>
    <w:bookmarkEnd w:id="21"/>
    <w:bookmarkStart w:id="22" w:name="Xfb2862ae9b18226cce9f1efb0f3254630d918aa"/>
    <w:p>
      <w:pPr>
        <w:pStyle w:val="21"/>
      </w:pPr>
      <w:r>
        <w:t xml:space="preserve">1. 기본 정보</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2500"/>
        <w:gridCol w:w="2500"/>
      </w:tblGrid>
      <w:tr>
        <w:trPr>
          <w:tblHeader/>
        </w:trPr>
        <w:tc>
          <w:tcPr>
            <w:tcW w:w="2500" w:type="dxa"/>
          </w:tcPr>
          <w:p>
            <w:pPr>
              <w:jc w:val="center"/>
            </w:pPr>
            <w:r>
              <w:rPr>
                <w:b/>
              </w:rPr>
              <w:t xml:space="preserve">항목</w:t>
            </w:r>
          </w:p>
        </w:tc>
        <w:tc>
          <w:tcPr>
            <w:tcW w:w="2500" w:type="dxa"/>
          </w:tcPr>
          <w:p>
            <w:pPr>
              <w:jc w:val="center"/>
            </w:pPr>
            <w:r>
              <w:rPr>
                <w:b/>
              </w:rPr>
              <w:t xml:space="preserve">내용</w:t>
            </w:r>
          </w:p>
        </w:tc>
      </w:tr>
      <w:tr>
        <w:tc>
          <w:tcPr>
            <w:tcW w:w="2500" w:type="dxa"/>
          </w:tcPr>
          <w:p>
            <w:r>
              <w:t xml:space="preserve">제목</w:t>
            </w:r>
          </w:p>
        </w:tc>
        <w:tc>
          <w:tcPr>
            <w:tcW w:w="2500" w:type="dxa"/>
          </w:tcPr>
          <w:p>
            <w:r>
              <w:t xml:space="preserve">CAB 1기 1주차 — 사업 OS 형성하기</w:t>
            </w:r>
          </w:p>
        </w:tc>
      </w:tr>
      <w:tr>
        <w:tc>
          <w:tcPr>
            <w:tcW w:w="2500" w:type="dxa"/>
          </w:tcPr>
          <w:p>
            <w:r>
              <w:t xml:space="preserve">날짜</w:t>
            </w:r>
          </w:p>
        </w:tc>
        <w:tc>
          <w:tcPr>
            <w:tcW w:w="2500" w:type="dxa"/>
          </w:tcPr>
          <w:p>
            <w:r>
              <w:t xml:space="preserve">2026-06-14 (문서 생성일 기준)</w:t>
            </w:r>
          </w:p>
        </w:tc>
      </w:tr>
      <w:tr>
        <w:tc>
          <w:tcPr>
            <w:tcW w:w="2500" w:type="dxa"/>
          </w:tcPr>
          <w:p>
            <w:r>
              <w:t xml:space="preserve">장소</w:t>
            </w:r>
          </w:p>
        </w:tc>
        <w:tc>
          <w:tcPr>
            <w:tcW w:w="2500" w:type="dxa"/>
          </w:tcPr>
          <w:p>
            <w:r>
              <w:t xml:space="preserve">미확인 (오프라인 강의 공간)</w:t>
            </w:r>
          </w:p>
        </w:tc>
      </w:tr>
      <w:tr>
        <w:tc>
          <w:tcPr>
            <w:tcW w:w="2500" w:type="dxa"/>
          </w:tcPr>
          <w:p>
            <w:r>
              <w:t xml:space="preserve">화자/강사</w:t>
            </w:r>
          </w:p>
        </w:tc>
        <w:tc>
          <w:tcPr>
            <w:tcW w:w="2500" w:type="dxa"/>
          </w:tcPr>
          <w:p>
            <w:r>
              <w:t xml:space="preserve">이태욱 (닉네임: 태오), 보조 강사: 정지은 / 일부 세션은 강사 미확인</w:t>
            </w:r>
          </w:p>
        </w:tc>
      </w:tr>
      <w:tr>
        <w:tc>
          <w:tcPr>
            <w:tcW w:w="2500" w:type="dxa"/>
          </w:tcPr>
          <w:p>
            <w:r>
              <w:t xml:space="preserve">문서 성격</w:t>
            </w:r>
          </w:p>
        </w:tc>
        <w:tc>
          <w:tcPr>
            <w:tcW w:w="2500" w:type="dxa"/>
          </w:tcPr>
          <w:p>
            <w:r>
              <w:t xml:space="preserve">음성기록 아카이브 및 적용 노트</w:t>
            </w:r>
          </w:p>
        </w:tc>
      </w:tr>
    </w:tbl>
    <w:p>
      <w:r>
        <w:pict>
          <v:rect style="width:0;height:1.5pt" o:hralign="center" o:hrstd="t" o:hr="t"/>
        </w:pict>
      </w:r>
    </w:p>
    <w:bookmarkEnd w:id="22"/>
    <w:bookmarkStart w:id="23" w:name="X47c0b0dd2b80e6964c28c0bd27e9013208d3334"/>
    <w:p>
      <w:pPr>
        <w:pStyle w:val="21"/>
      </w:pPr>
      <w:r>
        <w:t xml:space="preserve">2. 한 문장 요약</w:t>
      </w:r>
    </w:p>
    <w:p>
      <w:pPr>
        <w:pStyle w:val="FirstParagraph"/>
      </w:pPr>
      <w:r>
        <w:t xml:space="preserve">Claude Code라는 도구를 익히는 4주 프로그램이지만, 그 핵심은 도구보다 먼저 내 사업을 언어로 정의하고, 반복 업무를 분해하고, 하나를 끝까지 완성하는 경험을 통해 스스로 자동화를 확장할 수 있는 역량을 갖추는 것이다.</w:t>
      </w:r>
    </w:p>
    <w:p>
      <w:r>
        <w:pict>
          <v:rect style="width:0;height:1.5pt" o:hralign="center" o:hrstd="t" o:hr="t"/>
        </w:pict>
      </w:r>
    </w:p>
    <w:bookmarkEnd w:id="23"/>
    <w:bookmarkStart w:id="24" w:name="Xc7bd40f59dcdd8cf48b68e01f4ccf4adfc9b653"/>
    <w:p>
      <w:pPr>
        <w:pStyle w:val="21"/>
      </w:pPr>
      <w:r>
        <w:t xml:space="preserve">3. 핵심 메시지 5개</w:t>
      </w:r>
    </w:p>
    <w:p>
      <w:pPr>
        <w:pStyle w:val="Compact"/>
        <w:numPr>
          <w:ilvl w:val="0"/>
          <w:numId w:val="1002"/>
        </w:numPr>
      </w:pPr>
      <w:r>
        <w:rPr>
          <w:b/>
          <w:bCs/>
        </w:rPr>
        <w:t xml:space="preserve">4주의 목표는 ’한 가지 자동화 완성’이다.</w:t>
      </w:r>
      <w:r>
        <w:t xml:space="preserve"> </w:t>
      </w:r>
      <w:r>
        <w:t xml:space="preserve">사업 전체를 자동화하려는 기대보다, 하나를 끝까지 만드는 경험이 더 중요하다. 졸업 후에는 혼자서 두세 번째를 이어가는 구조다.</w:t>
      </w:r>
    </w:p>
    <w:p>
      <w:pPr>
        <w:pStyle w:val="Compact"/>
        <w:numPr>
          <w:ilvl w:val="0"/>
          <w:numId w:val="1002"/>
        </w:numPr>
      </w:pPr>
      <w:r>
        <w:rPr>
          <w:b/>
          <w:bCs/>
        </w:rPr>
        <w:t xml:space="preserve">Claude Code는 ’말로 답하는 AI’가 아니라 ’손으로 일하는 AI’다.</w:t>
      </w:r>
      <w:r>
        <w:t xml:space="preserve"> </w:t>
      </w:r>
      <w:r>
        <w:t xml:space="preserve">파일을 직접 읽고, 만들고, 저장하는 행동형 AI이며,</w:t>
      </w:r>
      <w:r>
        <w:t xml:space="preserve"> </w:t>
      </w:r>
      <w:r>
        <w:rPr>
          <w:rStyle w:val="VerbatimChar"/>
        </w:rPr>
        <w:t xml:space="preserve">claude.md</w:t>
      </w:r>
      <w:r>
        <w:t xml:space="preserve"> </w:t>
      </w:r>
      <w:r>
        <w:t xml:space="preserve">파일이 그 기억의 핵심이다.</w:t>
      </w:r>
    </w:p>
    <w:p>
      <w:pPr>
        <w:pStyle w:val="Compact"/>
        <w:numPr>
          <w:ilvl w:val="0"/>
          <w:numId w:val="1002"/>
        </w:numPr>
      </w:pPr>
      <w:r>
        <w:rPr>
          <w:b/>
          <w:bCs/>
        </w:rPr>
        <w:t xml:space="preserve">자동화 전에 반드시 업무를 분해하고 우선순위를 정해야 한다.</w:t>
      </w:r>
      <w:r>
        <w:t xml:space="preserve"> </w:t>
      </w:r>
      <w:r>
        <w:t xml:space="preserve">머릿속에 뒤섞인 일들을 꺼내 세부 단계로 쪼개고, 노력 대비 효과를 기준으로 Quick Win부터 시작하는 것이 현실적이다.</w:t>
      </w:r>
    </w:p>
    <w:p>
      <w:pPr>
        <w:pStyle w:val="Compact"/>
        <w:numPr>
          <w:ilvl w:val="0"/>
          <w:numId w:val="1002"/>
        </w:numPr>
      </w:pPr>
      <w:r>
        <w:rPr>
          <w:b/>
          <w:bCs/>
        </w:rPr>
        <w:t xml:space="preserve">사업 구조 정의 없이 자동화하면 반드시 엉킨다.</w:t>
      </w:r>
      <w:r>
        <w:t xml:space="preserve"> </w:t>
      </w:r>
      <w:r>
        <w:rPr>
          <w:rStyle w:val="VerbatimChar"/>
        </w:rPr>
        <w:t xml:space="preserve">claude.md</w:t>
      </w:r>
      <w:r>
        <w:t xml:space="preserve"> </w:t>
      </w:r>
      <w:r>
        <w:t xml:space="preserve">→ 도구 연결(MCP) → 에이전트 자동화의 순서를 지켜야 한다. 구조 없는 자동화는 혼란의 자동화다.</w:t>
      </w:r>
    </w:p>
    <w:p>
      <w:pPr>
        <w:pStyle w:val="Compact"/>
        <w:numPr>
          <w:ilvl w:val="0"/>
          <w:numId w:val="1002"/>
        </w:numPr>
      </w:pPr>
      <w:r>
        <w:rPr>
          <w:b/>
          <w:bCs/>
        </w:rPr>
        <w:t xml:space="preserve">컨텍스트와 MCP를 이해해야 Claude Code가 제대로 작동한다.</w:t>
      </w:r>
      <w:r>
        <w:t xml:space="preserve"> </w:t>
      </w:r>
      <w:r>
        <w:t xml:space="preserve">Claude Code는 로컬 컴퓨터 기반이므로 외부 서비스 접근에는 MCP가 필요하고, 컨텍스트는 60~70% 이상 차면</w:t>
      </w:r>
      <w:r>
        <w:t xml:space="preserve"> </w:t>
      </w:r>
      <w:r>
        <w:rPr>
          <w:rStyle w:val="VerbatimChar"/>
        </w:rPr>
        <w:t xml:space="preserve">/compact</w:t>
      </w:r>
      <w:r>
        <w:t xml:space="preserve">로 정리해야 한다.</w:t>
      </w:r>
    </w:p>
    <w:p>
      <w:r>
        <w:pict>
          <v:rect style="width:0;height:1.5pt" o:hralign="center" o:hrstd="t" o:hr="t"/>
        </w:pict>
      </w:r>
    </w:p>
    <w:bookmarkEnd w:id="24"/>
    <w:bookmarkStart w:id="25" w:name="X3142f7e60d72a67ab105c02dd97c32b5feb06a0"/>
    <w:p>
      <w:pPr>
        <w:pStyle w:val="21"/>
      </w:pPr>
      <w:r>
        <w:t xml:space="preserve">4. 전체 흐름 표</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1666"/>
        <w:gridCol w:w="1666"/>
        <w:gridCol w:w="1666"/>
      </w:tblGrid>
      <w:tr>
        <w:trPr>
          <w:tblHeader/>
        </w:trPr>
        <w:tc>
          <w:tcPr>
            <w:tcW w:w="1666" w:type="dxa"/>
          </w:tcPr>
          <w:p>
            <w:pPr>
              <w:jc w:val="center"/>
            </w:pPr>
            <w:r>
              <w:rPr>
                <w:b/>
              </w:rPr>
              <w:t xml:space="preserve">순서</w:t>
            </w:r>
          </w:p>
        </w:tc>
        <w:tc>
          <w:tcPr>
            <w:tcW w:w="1666" w:type="dxa"/>
          </w:tcPr>
          <w:p>
            <w:pPr>
              <w:jc w:val="center"/>
            </w:pPr>
            <w:r>
              <w:rPr>
                <w:b/>
              </w:rPr>
              <w:t xml:space="preserve">주제</w:t>
            </w:r>
          </w:p>
        </w:tc>
        <w:tc>
          <w:tcPr>
            <w:tcW w:w="1666" w:type="dxa"/>
          </w:tcPr>
          <w:p>
            <w:pPr>
              <w:jc w:val="center"/>
            </w:pPr>
            <w:r>
              <w:rPr>
                <w:b/>
              </w:rPr>
              <w:t xml:space="preserve">핵심 내용</w:t>
            </w:r>
          </w:p>
        </w:tc>
      </w:tr>
    </w:tbl>
    <w:bookmarkEnd w:id="25"/>
    <w:bookmarkStart w:id="26" w:name="X41f46f2b8a7b19af71c36c52542b3c0c0aea200"/>
    <w:p>
      <w:pPr>
        <w:pStyle w:val="21"/>
      </w:pPr>
      <w:r>
        <w:t xml:space="preserve">| 1 | 프로그램 오리엔테이션 | CAB = Claude Code Act Business. 4주 실습형 프로그램, 강의가 아닌 직접 사업 설계 자리 |</w:t>
      </w:r>
    </w:p>
    <w:p>
      <w:pPr>
        <w:pStyle w:val="FirstParagraph"/>
      </w:pPr>
      <w:r>
        <w:t xml:space="preserve">| 2 | 강사 소개 및 사업 철학 | 이태욱: 삼성전자 퇴사 후 1인 사업 시스템 구축.</w:t>
      </w:r>
      <w:r>
        <w:t xml:space="preserve"> </w:t>
      </w:r>
      <w:r>
        <w:t xml:space="preserve">“몰입할 수 있는 일을 시스템으로 만든다”</w:t>
      </w:r>
      <w:r>
        <w:t xml:space="preserve"> </w:t>
      </w:r>
      <w:r>
        <w:t xml:space="preserve">|</w:t>
      </w:r>
      <w:r>
        <w:br/>
      </w:r>
      <w:r>
        <w:t xml:space="preserve">| 3 | 4주 약속 설정 | 전체 자동화가 아닌 ’하나 완성’이 목표. 완성의 경험이 이후 모든 자동화의 출발점 |</w:t>
      </w:r>
      <w:r>
        <w:br/>
      </w:r>
      <w:r>
        <w:t xml:space="preserve">| 4 | 참여자 자기소개 | 7~10명 참여자가 각자 현재 하는 일과 자동화하고 싶은 것 1개 발표 |</w:t>
      </w:r>
      <w:r>
        <w:br/>
      </w:r>
      <w:r>
        <w:t xml:space="preserve">| 5 | 보조 강사 소개 | 정지은: 비전공자 출신, 바이브 코딩으로 온라인 사업 전환. “비전공자도 할 수 있다“는 증거 |</w:t>
      </w:r>
      <w:r>
        <w:br/>
      </w:r>
      <w:r>
        <w:t xml:space="preserve">| 6 | Claude Code 개념 설명 | 검색창이 아닌 신입 직원 비유. 일반 LLM vs 에이전트 AI의 차이 |</w:t>
      </w:r>
      <w:r>
        <w:br/>
      </w:r>
      <w:r>
        <w:t xml:space="preserve">| 7 | 자동화 5단계 로드맵 | 1단계(검색창 활용)~5단계(대표는 검수만). 단계별 성숙도 모델 |</w:t>
      </w:r>
      <w:r>
        <w:br/>
      </w:r>
      <w:r>
        <w:t xml:space="preserve">| 8 | 환경 설정 | VS Code, XMind, Git SCM 설치. Claude for VS Code 확장, Claude Code 플러그인 연결 |</w:t>
      </w:r>
      <w:r>
        <w:br/>
      </w:r>
      <w:r>
        <w:t xml:space="preserve">| 9 |</w:t>
      </w:r>
      <w:r>
        <w:t xml:space="preserve"> </w:t>
      </w:r>
      <w:r>
        <w:rPr>
          <w:rStyle w:val="VerbatimChar"/>
        </w:rPr>
        <w:t xml:space="preserve">capstarter</w:t>
      </w:r>
      <w:r>
        <w:t xml:space="preserve"> </w:t>
      </w:r>
      <w:r>
        <w:t xml:space="preserve">폴더 구조 세팅 |</w:t>
      </w:r>
      <w:r>
        <w:t xml:space="preserve"> </w:t>
      </w:r>
      <w:r>
        <w:rPr>
          <w:rStyle w:val="VerbatimChar"/>
        </w:rPr>
        <w:t xml:space="preserve">business/</w:t>
      </w:r>
      <w:r>
        <w:t xml:space="preserve">,</w:t>
      </w:r>
      <w:r>
        <w:t xml:space="preserve"> </w:t>
      </w:r>
      <w:r>
        <w:rPr>
          <w:rStyle w:val="VerbatimChar"/>
        </w:rPr>
        <w:t xml:space="preserve">workbook/</w:t>
      </w:r>
      <w:r>
        <w:t xml:space="preserve">,</w:t>
      </w:r>
      <w:r>
        <w:t xml:space="preserve"> </w:t>
      </w:r>
      <w:r>
        <w:rPr>
          <w:rStyle w:val="VerbatimChar"/>
        </w:rPr>
        <w:t xml:space="preserve">automation/</w:t>
      </w:r>
      <w:r>
        <w:t xml:space="preserve">,</w:t>
      </w:r>
      <w:r>
        <w:t xml:space="preserve"> </w:t>
      </w:r>
      <w:r>
        <w:rPr>
          <w:rStyle w:val="VerbatimChar"/>
        </w:rPr>
        <w:t xml:space="preserve">.claude/</w:t>
      </w:r>
      <w:r>
        <w:t xml:space="preserve"> </w:t>
      </w:r>
      <w:r>
        <w:t xml:space="preserve">폴더 역할 이해 |</w:t>
      </w:r>
      <w:r>
        <w:br/>
      </w:r>
      <w:r>
        <w:t xml:space="preserve">| 10 | 슬래시 명령어 개념 |</w:t>
      </w:r>
      <w:r>
        <w:t xml:space="preserve"> </w:t>
      </w:r>
      <w:r>
        <w:rPr>
          <w:rStyle w:val="VerbatimChar"/>
        </w:rPr>
        <w:t xml:space="preserve">.claude/commands/</w:t>
      </w:r>
      <w:r>
        <w:t xml:space="preserve"> </w:t>
      </w:r>
      <w:r>
        <w:t xml:space="preserve">안의</w:t>
      </w:r>
      <w:r>
        <w:t xml:space="preserve"> </w:t>
      </w:r>
      <w:r>
        <w:rPr>
          <w:rStyle w:val="VerbatimChar"/>
        </w:rPr>
        <w:t xml:space="preserve">.md</w:t>
      </w:r>
      <w:r>
        <w:t xml:space="preserve"> </w:t>
      </w:r>
      <w:r>
        <w:t xml:space="preserve">파일 = 단축 실행 명령어.</w:t>
      </w:r>
      <w:r>
        <w:t xml:space="preserve"> </w:t>
      </w:r>
      <w:r>
        <w:rPr>
          <w:rStyle w:val="VerbatimChar"/>
        </w:rPr>
        <w:t xml:space="preserve">/cap-interview</w:t>
      </w:r>
      <w:r>
        <w:t xml:space="preserve">,</w:t>
      </w:r>
      <w:r>
        <w:t xml:space="preserve"> </w:t>
      </w:r>
      <w:r>
        <w:rPr>
          <w:rStyle w:val="VerbatimChar"/>
        </w:rPr>
        <w:t xml:space="preserve">/init</w:t>
      </w:r>
      <w:r>
        <w:t xml:space="preserve"> </w:t>
      </w:r>
      <w:r>
        <w:t xml:space="preserve">활용 |</w:t>
      </w:r>
      <w:r>
        <w:br/>
      </w:r>
      <w:r>
        <w:t xml:space="preserve">| 11 | 사업 인터뷰 실행 |</w:t>
      </w:r>
      <w:r>
        <w:t xml:space="preserve"> </w:t>
      </w:r>
      <w:r>
        <w:rPr>
          <w:rStyle w:val="VerbatimChar"/>
        </w:rPr>
        <w:t xml:space="preserve">/cap-interview</w:t>
      </w:r>
      <w:r>
        <w:t xml:space="preserve">로 AI가 사업자를 인터뷰. 결과를</w:t>
      </w:r>
      <w:r>
        <w:t xml:space="preserve"> </w:t>
      </w:r>
      <w:r>
        <w:rPr>
          <w:rStyle w:val="VerbatimChar"/>
        </w:rPr>
        <w:t xml:space="preserve">business/</w:t>
      </w:r>
      <w:r>
        <w:t xml:space="preserve"> </w:t>
      </w:r>
      <w:r>
        <w:t xml:space="preserve">폴더에 누적 |</w:t>
      </w:r>
      <w:r>
        <w:br/>
      </w:r>
      <w:r>
        <w:t xml:space="preserve">| 12 |</w:t>
      </w:r>
      <w:r>
        <w:t xml:space="preserve"> </w:t>
      </w:r>
      <w:r>
        <w:rPr>
          <w:rStyle w:val="VerbatimChar"/>
        </w:rPr>
        <w:t xml:space="preserve">claude.md</w:t>
      </w:r>
      <w:r>
        <w:t xml:space="preserve"> </w:t>
      </w:r>
      <w:r>
        <w:t xml:space="preserve">작성 원칙 | 200줄 이하, 9개 항목. 짧을수록 강하다 |</w:t>
      </w:r>
      <w:r>
        <w:br/>
      </w:r>
      <w:r>
        <w:t xml:space="preserve">| 13 | Claude Code 4가지 모드 | Auto / Ask Before Edit / Edit Automatically / Plan Mode |</w:t>
      </w:r>
      <w:r>
        <w:br/>
      </w:r>
      <w:r>
        <w:t xml:space="preserve">| 14 | MCP 개념 및 연결 실습 | MCP = 외부 서비스 전체 접근 어댑터. Notion MCP 연결 실습 |</w:t>
      </w:r>
      <w:r>
        <w:br/>
      </w:r>
      <w:r>
        <w:t xml:space="preserve">| 15 | 컨텍스트 관리 |</w:t>
      </w:r>
      <w:r>
        <w:t xml:space="preserve"> </w:t>
      </w:r>
      <w:r>
        <w:rPr>
          <w:rStyle w:val="VerbatimChar"/>
        </w:rPr>
        <w:t xml:space="preserve">/context</w:t>
      </w:r>
      <w:r>
        <w:t xml:space="preserve">,</w:t>
      </w:r>
      <w:r>
        <w:t xml:space="preserve"> </w:t>
      </w:r>
      <w:r>
        <w:rPr>
          <w:rStyle w:val="VerbatimChar"/>
        </w:rPr>
        <w:t xml:space="preserve">/compact</w:t>
      </w:r>
      <w:r>
        <w:t xml:space="preserve">,</w:t>
      </w:r>
      <w:r>
        <w:t xml:space="preserve"> </w:t>
      </w:r>
      <w:r>
        <w:rPr>
          <w:rStyle w:val="VerbatimChar"/>
        </w:rPr>
        <w:t xml:space="preserve">/clear</w:t>
      </w:r>
      <w:r>
        <w:t xml:space="preserve"> </w:t>
      </w:r>
      <w:r>
        <w:t xml:space="preserve">세 가지 명령어 사용법 |</w:t>
      </w:r>
      <w:r>
        <w:br/>
      </w:r>
      <w:r>
        <w:t xml:space="preserve">| 16 | 업무 분해 및 우선순위 설정 | XMind로 반복 업무 나열 → 노력 vs. 효과 매트릭스로 분류 |</w:t>
      </w:r>
      <w:r>
        <w:br/>
      </w:r>
      <w:r>
        <w:t xml:space="preserve">| 17 | 홈페이지·앱 배포 소개 | Claude Code + GitHub + Vercel 3단계 구조. 코딩 없이 배포 가능 |</w:t>
      </w:r>
      <w:r>
        <w:br/>
      </w:r>
      <w:r>
        <w:t xml:space="preserve">| 18 | 참여자별 자동화 목표 공유 | 숏폼 영상, 카드뉴스, 크롤링, CRM, 정부지원사업 매칭 등 다양한 니즈 |</w:t>
      </w:r>
      <w:r>
        <w:br/>
      </w:r>
      <w:r>
        <w:t xml:space="preserve">| 19 | 1주차 마무리 및 과제 | 폴더 이름 사업명으로 변경, 사업 자료 채우기, 자동화 목표 한 문장 작성 |</w:t>
      </w:r>
      <w:r>
        <w:br/>
      </w:r>
      <w:r>
        <w:t xml:space="preserve">| 20 | 2주차 예고 | 개념에서 실제 구현으로 전환. 오후 1시 시작으로 변경 예정 [확인 필요] |</w:t>
      </w:r>
    </w:p>
    <w:bookmarkEnd w:id="26"/>
    <w:bookmarkStart w:id="40" w:name="X897d0cb14c0b5a9b2bf50eb7c6ba55468f33663"/>
    <w:p>
      <w:pPr>
        <w:pStyle w:val="21"/>
      </w:pPr>
      <w:r>
        <w:t xml:space="preserve">5. 토픽별 상세 정리</w:t>
      </w:r>
    </w:p>
    <w:bookmarkStart w:id="27" w:name="X13f0c47abd7a79d7bfa725cf481e4f492c265b2"/>
    <w:p>
      <w:pPr>
        <w:pStyle w:val="3"/>
      </w:pPr>
      <w:r>
        <w:t xml:space="preserve">5-1. CAB 프로그램 개요와 핵심 약속</w:t>
      </w:r>
    </w:p>
    <w:p>
      <w:pPr>
        <w:pStyle w:val="FirstParagraph"/>
      </w:pPr>
      <w:r>
        <w:t xml:space="preserve">CAB는 Claude Code Act Business의 약자로, Claude Code를 활용해 1인 기업·소규모 사업의 반복 업무를 자동화하는 4주 실전 프로그램이다. 강사 이태욱은 삼성전자 반도체 공정 데이터 엔지니어로 6년 근무 후 퇴사해 현재 1인 사업 시스템 구축에 집중하고 있다고 밝혔다. 강의형이 아닌 실습형으로 운영되며, 참여자가 직접 노트북 위에서 자신의 사업을 설계하는 자리다.</w:t>
      </w:r>
    </w:p>
    <w:p>
      <w:pPr>
        <w:pStyle w:val="a2"/>
      </w:pPr>
      <w:r>
        <w:t xml:space="preserve">강사가 프로그램 시작 전 가장 먼저 강조한 것은 ’4주 약속’이었다. 사업 전체를 자동화하는 것은 현실적으로 불가능하며, 무리한 목표는 중도 포기로 이어진다는 취지로, 자동화 하나를 끝까지 완성하는 것을 유일한 목표로 설정했다. 완성 과정에서 다른 자동화 영역을 스스로 발굴하는 역량을 갖추는 것이 부수 효과다.</w:t>
      </w:r>
    </w:p>
    <w:p>
      <w:pPr>
        <w:pStyle w:val="Compact"/>
        <w:numPr>
          <w:ilvl w:val="0"/>
          <w:numId w:val="1003"/>
        </w:numPr>
      </w:pPr>
      <w:r>
        <w:t xml:space="preserve">총 4주, 매주 오프라인 공간에서 진행</w:t>
      </w:r>
    </w:p>
    <w:p>
      <w:pPr>
        <w:pStyle w:val="Compact"/>
        <w:numPr>
          <w:ilvl w:val="0"/>
          <w:numId w:val="1003"/>
        </w:numPr>
      </w:pPr>
      <w:r>
        <w:t xml:space="preserve">2주차는 오후 1시 시작으로 변경 예정 [확인 필요]</w:t>
      </w:r>
    </w:p>
    <w:p>
      <w:pPr>
        <w:pStyle w:val="Compact"/>
        <w:numPr>
          <w:ilvl w:val="0"/>
          <w:numId w:val="1003"/>
        </w:numPr>
      </w:pPr>
      <w:r>
        <w:t xml:space="preserve">사업 철학:</w:t>
      </w:r>
      <w:r>
        <w:t xml:space="preserve"> </w:t>
      </w:r>
      <w:r>
        <w:t xml:space="preserve">“몰입할 수 있는 일을 시스템으로 만들어 자유로워진다”</w:t>
      </w:r>
    </w:p>
    <w:p>
      <w:pPr>
        <w:pStyle w:val="Compact"/>
        <w:numPr>
          <w:ilvl w:val="0"/>
          <w:numId w:val="1003"/>
        </w:numPr>
      </w:pPr>
      <w:r>
        <w:t xml:space="preserve">유튜브와 스레드 운영 중. 채널 합산 구독자 약 600만 언급 [확인 필요 — 수치 정확성]</w:t>
      </w:r>
    </w:p>
    <w:p>
      <w:pPr>
        <w:pStyle w:val="FirstParagraph"/>
      </w:pPr>
      <w:r>
        <w:rPr>
          <w:b/>
          <w:bCs/>
        </w:rPr>
        <w:t xml:space="preserve">한 줄 핵심:</w:t>
      </w:r>
      <w:r>
        <w:t xml:space="preserve"> </w:t>
      </w:r>
      <w:r>
        <w:t xml:space="preserve">CAB는 ’배우는 강의’가 아니라 ’사업을 직접 설계하는 실습 자리’이며, 하나를 끝까지 완성하는 경험이 모든 것의 출발점이다.</w:t>
      </w:r>
    </w:p>
    <w:p>
      <w:r>
        <w:pict>
          <v:rect style="width:0;height:1.5pt" o:hralign="center" o:hrstd="t" o:hr="t"/>
        </w:pict>
      </w:r>
    </w:p>
    <w:bookmarkEnd w:id="27"/>
    <w:bookmarkStart w:id="28" w:name="Xa892b3a0530e3c31e853fc46c56ad08c6e872e0"/>
    <w:p>
      <w:pPr>
        <w:pStyle w:val="3"/>
      </w:pPr>
      <w:r>
        <w:t xml:space="preserve">5-2. Claude Code란 무엇인가 — 신입 직원 비유</w:t>
      </w:r>
    </w:p>
    <w:p>
      <w:pPr>
        <w:pStyle w:val="FirstParagraph"/>
      </w:pPr>
      <w:r>
        <w:t xml:space="preserve">강사는 Claude Code를 일반 AI 챗봇과 구별하는 핵심 비유로 ’신입 직원’을 제시했다. 단순히 답을 생성하는 것이 아니라, 실제 파일 시스템에 접근해 작업을 수행하는 행동형 AI다.</w:t>
      </w:r>
    </w:p>
    <w:p>
      <w:pPr>
        <w:pStyle w:val="Compact"/>
        <w:numPr>
          <w:ilvl w:val="0"/>
          <w:numId w:val="1004"/>
        </w:numPr>
      </w:pPr>
      <w:r>
        <w:rPr>
          <w:b/>
          <w:bCs/>
        </w:rPr>
        <w:t xml:space="preserve">일반 LLM(ChatGPT, Gemini, Claude 웹):</w:t>
      </w:r>
      <w:r>
        <w:t xml:space="preserve"> </w:t>
      </w:r>
      <w:r>
        <w:t xml:space="preserve">대화창 안에서 텍스트 응답만 생성</w:t>
      </w:r>
    </w:p>
    <w:p>
      <w:pPr>
        <w:pStyle w:val="Compact"/>
        <w:numPr>
          <w:ilvl w:val="0"/>
          <w:numId w:val="1004"/>
        </w:numPr>
      </w:pPr>
      <w:r>
        <w:rPr>
          <w:b/>
          <w:bCs/>
        </w:rPr>
        <w:t xml:space="preserve">Claude Code:</w:t>
      </w:r>
      <w:r>
        <w:t xml:space="preserve"> </w:t>
      </w:r>
      <w:r>
        <w:t xml:space="preserve">폴더를 직접 열고, 파일을 읽고, 고치고, 저장하는 행동형 AI</w:t>
      </w:r>
    </w:p>
    <w:p>
      <w:pPr>
        <w:pStyle w:val="Compact"/>
        <w:numPr>
          <w:ilvl w:val="0"/>
          <w:numId w:val="1004"/>
        </w:numPr>
      </w:pPr>
      <w:r>
        <w:t xml:space="preserve">VS Code 안에서 Claude AI를 사용하는 도구이며,</w:t>
      </w:r>
      <w:r>
        <w:t xml:space="preserve"> </w:t>
      </w:r>
      <w:r>
        <w:rPr>
          <w:rStyle w:val="VerbatimChar"/>
        </w:rPr>
        <w:t xml:space="preserve">claude.md</w:t>
      </w:r>
      <w:r>
        <w:t xml:space="preserve"> </w:t>
      </w:r>
      <w:r>
        <w:t xml:space="preserve">파일을 읽고 사업 맥락에 맞게 작동</w:t>
      </w:r>
    </w:p>
    <w:p>
      <w:pPr>
        <w:pStyle w:val="Compact"/>
        <w:numPr>
          <w:ilvl w:val="0"/>
          <w:numId w:val="1004"/>
        </w:numPr>
      </w:pPr>
      <w:r>
        <w:t xml:space="preserve">코딩뿐 아니라 일상적인 AI 질문도 Claude Code 안에서 처리 가능</w:t>
      </w:r>
    </w:p>
    <w:p>
      <w:pPr>
        <w:pStyle w:val="Compact"/>
        <w:numPr>
          <w:ilvl w:val="0"/>
          <w:numId w:val="1004"/>
        </w:numPr>
      </w:pPr>
      <w:r>
        <w:t xml:space="preserve">“오늘 나 뭐할까?”</w:t>
      </w:r>
      <w:r>
        <w:t xml:space="preserve"> </w:t>
      </w:r>
      <w:r>
        <w:t xml:space="preserve">→ Claude 앱은</w:t>
      </w:r>
      <w:r>
        <w:t xml:space="preserve"> </w:t>
      </w:r>
      <w:r>
        <w:t xml:space="preserve">“밥 먹어”</w:t>
      </w:r>
      <w:r>
        <w:t xml:space="preserve">, Claude Code는</w:t>
      </w:r>
      <w:r>
        <w:t xml:space="preserve"> </w:t>
      </w:r>
      <w:r>
        <w:t xml:space="preserve">“사업해”</w:t>
      </w:r>
      <w:r>
        <w:t xml:space="preserve"> </w:t>
      </w:r>
      <w:r>
        <w:t xml:space="preserve">[원문 확인 필요 — 강사의 비유]</w:t>
      </w:r>
    </w:p>
    <w:p>
      <w:pPr>
        <w:pStyle w:val="FirstParagraph"/>
      </w:pPr>
      <w:r>
        <w:rPr>
          <w:b/>
          <w:bCs/>
        </w:rPr>
        <w:t xml:space="preserve">한 줄 핵심:</w:t>
      </w:r>
      <w:r>
        <w:t xml:space="preserve"> </w:t>
      </w:r>
      <w:r>
        <w:t xml:space="preserve">Claude Code는 ’말로 답하는 AI’가 아니라 ’손으로 일하는 AI’이며,</w:t>
      </w:r>
      <w:r>
        <w:t xml:space="preserve"> </w:t>
      </w:r>
      <w:r>
        <w:rPr>
          <w:rStyle w:val="VerbatimChar"/>
        </w:rPr>
        <w:t xml:space="preserve">claude.md</w:t>
      </w:r>
      <w:r>
        <w:t xml:space="preserve">가 그 기억의 핵심이다.</w:t>
      </w:r>
    </w:p>
    <w:p>
      <w:r>
        <w:pict>
          <v:rect style="width:0;height:1.5pt" o:hralign="center" o:hrstd="t" o:hr="t"/>
        </w:pict>
      </w:r>
    </w:p>
    <w:bookmarkEnd w:id="28"/>
    <w:bookmarkStart w:id="29" w:name="Xa7fc5f13ae704e63af6913dfb8e76aafc63fdbb"/>
    <w:p>
      <w:pPr>
        <w:pStyle w:val="3"/>
      </w:pPr>
      <w:r>
        <w:t xml:space="preserve">5-3. 자동화 5단계 로드맵</w:t>
      </w:r>
    </w:p>
    <w:p>
      <w:pPr>
        <w:pStyle w:val="FirstParagraph"/>
      </w:pPr>
      <w:r>
        <w:t xml:space="preserve">강사가 제시한 사업 자동화의 성숙도 단계. CAB 1기 프로그램은 1~4단계를 다루며, 5단계는 졸업 후 자체 확장 방향으로 제시됐다.</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1666"/>
        <w:gridCol w:w="1666"/>
        <w:gridCol w:w="1666"/>
      </w:tblGrid>
      <w:tr>
        <w:trPr>
          <w:tblHeader/>
        </w:trPr>
        <w:tc>
          <w:tcPr>
            <w:tcW w:w="1666" w:type="dxa"/>
          </w:tcPr>
          <w:p>
            <w:pPr>
              <w:jc w:val="center"/>
            </w:pPr>
            <w:r>
              <w:rPr>
                <w:b/>
              </w:rPr>
              <w:t xml:space="preserve">단계</w:t>
            </w:r>
          </w:p>
        </w:tc>
        <w:tc>
          <w:tcPr>
            <w:tcW w:w="1666" w:type="dxa"/>
          </w:tcPr>
          <w:p>
            <w:pPr>
              <w:jc w:val="center"/>
            </w:pPr>
            <w:r>
              <w:rPr>
                <w:b/>
              </w:rPr>
              <w:t xml:space="preserve">수준</w:t>
            </w:r>
          </w:p>
        </w:tc>
        <w:tc>
          <w:tcPr>
            <w:tcW w:w="1666" w:type="dxa"/>
          </w:tcPr>
          <w:p>
            <w:pPr>
              <w:jc w:val="center"/>
            </w:pPr>
            <w:r>
              <w:rPr>
                <w:b/>
              </w:rPr>
              <w:t xml:space="preserve">설명</w:t>
            </w:r>
          </w:p>
        </w:tc>
      </w:tr>
      <w:tr>
        <w:tc>
          <w:tcPr>
            <w:tcW w:w="1666" w:type="dxa"/>
          </w:tcPr>
          <w:p>
            <w:r>
              <w:t xml:space="preserve">1단계</w:t>
            </w:r>
          </w:p>
        </w:tc>
        <w:tc>
          <w:tcPr>
            <w:tcW w:w="1666" w:type="dxa"/>
          </w:tcPr>
          <w:p>
            <w:r>
              <w:t xml:space="preserve">입문</w:t>
            </w:r>
          </w:p>
        </w:tc>
        <w:tc>
          <w:tcPr>
            <w:tcW w:w="1666" w:type="dxa"/>
          </w:tcPr>
          <w:p>
            <w:r>
              <w:t xml:space="preserve">AI를 검색창처럼 활용 (Claude, Gemini 등)</w:t>
            </w:r>
          </w:p>
        </w:tc>
      </w:tr>
      <w:tr>
        <w:tc>
          <w:tcPr>
            <w:tcW w:w="1666" w:type="dxa"/>
          </w:tcPr>
          <w:p>
            <w:r>
              <w:t xml:space="preserve">2단계</w:t>
            </w:r>
          </w:p>
        </w:tc>
        <w:tc>
          <w:tcPr>
            <w:tcW w:w="1666" w:type="dxa"/>
          </w:tcPr>
          <w:p>
            <w:r>
              <w:t xml:space="preserve">초보</w:t>
            </w:r>
          </w:p>
        </w:tc>
        <w:tc>
          <w:tcPr>
            <w:tcW w:w="1666" w:type="dxa"/>
          </w:tcPr>
          <w:p>
            <w:r>
              <w:t xml:space="preserve">VS Code + Claude Code로 폴더·파일·텍스트 직접 생성</w:t>
            </w:r>
          </w:p>
        </w:tc>
      </w:tr>
      <w:tr>
        <w:tc>
          <w:tcPr>
            <w:tcW w:w="1666" w:type="dxa"/>
          </w:tcPr>
          <w:p>
            <w:r>
              <w:t xml:space="preserve">3단계</w:t>
            </w:r>
          </w:p>
        </w:tc>
        <w:tc>
          <w:tcPr>
            <w:tcW w:w="1666" w:type="dxa"/>
          </w:tcPr>
          <w:p>
            <w:r>
              <w:t xml:space="preserve">중급</w:t>
            </w:r>
          </w:p>
        </w:tc>
        <w:tc>
          <w:tcPr>
            <w:tcW w:w="1666" w:type="dxa"/>
          </w:tcPr>
          <w:p>
            <w:r>
              <w:t xml:space="preserve">폴더 구조 설정 + 규칙 부여 → AI에게 폴더 운영 위임</w:t>
            </w:r>
          </w:p>
        </w:tc>
      </w:tr>
      <w:tr>
        <w:tc>
          <w:tcPr>
            <w:tcW w:w="1666" w:type="dxa"/>
          </w:tcPr>
          <w:p>
            <w:r>
              <w:t xml:space="preserve">4단계</w:t>
            </w:r>
          </w:p>
        </w:tc>
        <w:tc>
          <w:tcPr>
            <w:tcW w:w="1666" w:type="dxa"/>
          </w:tcPr>
          <w:p>
            <w:r>
              <w:t xml:space="preserve">고급</w:t>
            </w:r>
          </w:p>
        </w:tc>
        <w:tc>
          <w:tcPr>
            <w:tcW w:w="1666" w:type="dxa"/>
          </w:tcPr>
          <w:p>
            <w:r>
              <w:t xml:space="preserve">에이전트 활용 → 매주 반복 업무 자동화, 내가 없어도 작동</w:t>
            </w:r>
          </w:p>
        </w:tc>
      </w:tr>
      <w:tr>
        <w:tc>
          <w:tcPr>
            <w:tcW w:w="1666" w:type="dxa"/>
          </w:tcPr>
          <w:p>
            <w:r>
              <w:t xml:space="preserve">5단계</w:t>
            </w:r>
          </w:p>
        </w:tc>
        <w:tc>
          <w:tcPr>
            <w:tcW w:w="1666" w:type="dxa"/>
          </w:tcPr>
          <w:p>
            <w:r>
              <w:t xml:space="preserve">완성</w:t>
            </w:r>
          </w:p>
        </w:tc>
        <w:tc>
          <w:tcPr>
            <w:tcW w:w="1666" w:type="dxa"/>
          </w:tcPr>
          <w:p>
            <w:r>
              <w:t xml:space="preserve">사업 대부분 자동화 → 대표는 검수만</w:t>
            </w:r>
          </w:p>
        </w:tc>
      </w:tr>
      <w:tr>
        <w:tc>
          <w:tcPr>
            <w:tcW w:w="1666" w:type="dxa"/>
          </w:tcPr>
          <w:p>
            <w:r>
              <w:t xml:space="preserve">한 줄 핵심: 자동화는 단번에 오는 것이 아니라, 단계별 역량 축적의 결과다.</w:t>
            </w:r>
          </w:p>
        </w:tc>
        <w:tc>
          <w:tcPr>
            <w:tcW w:w="1666" w:type="dxa"/>
          </w:tcPr>
          <w:p>
            <w:r>
              <w:t xml:space="preserve"/>
            </w:r>
          </w:p>
        </w:tc>
        <w:tc>
          <w:tcPr>
            <w:tcW w:w="1666" w:type="dxa"/>
          </w:tcPr>
          <w:p>
            <w:r>
              <w:t xml:space="preserve"/>
            </w:r>
          </w:p>
        </w:tc>
      </w:tr>
    </w:tbl>
    <w:p>
      <w:r>
        <w:pict>
          <v:rect style="width:0;height:1.5pt" o:hralign="center" o:hrstd="t" o:hr="t"/>
        </w:pict>
      </w:r>
    </w:p>
    <w:bookmarkEnd w:id="29"/>
    <w:bookmarkStart w:id="30" w:name="X611fdfb47839f088b0c8215dccc5a85b8895ebc"/>
    <w:p>
      <w:pPr>
        <w:pStyle w:val="3"/>
      </w:pPr>
      <w:r>
        <w:t xml:space="preserve">5-4. 환경 설정과 폴더 구조</w:t>
      </w:r>
    </w:p>
    <w:p>
      <w:pPr>
        <w:pStyle w:val="FirstParagraph"/>
      </w:pPr>
      <w:r>
        <w:t xml:space="preserve">수업 진행을 위한 필수 프로그램과</w:t>
      </w:r>
      <w:r>
        <w:t xml:space="preserve"> </w:t>
      </w:r>
      <w:r>
        <w:rPr>
          <w:rStyle w:val="VerbatimChar"/>
        </w:rPr>
        <w:t xml:space="preserve">capstarter</w:t>
      </w:r>
      <w:r>
        <w:t xml:space="preserve"> </w:t>
      </w:r>
      <w:r>
        <w:t xml:space="preserve">폴더 구조를 안내했다.</w:t>
      </w:r>
    </w:p>
    <w:p>
      <w:pPr>
        <w:pStyle w:val="a2"/>
      </w:pPr>
      <w:r>
        <w:rPr>
          <w:b/>
          <w:bCs/>
        </w:rPr>
        <w:t xml:space="preserve">필수 설치 프로그램:</w:t>
      </w:r>
    </w:p>
    <w:p>
      <w:pPr>
        <w:pStyle w:val="Compact"/>
        <w:numPr>
          <w:ilvl w:val="0"/>
          <w:numId w:val="1005"/>
        </w:numPr>
      </w:pPr>
      <w:r>
        <w:t xml:space="preserve">VS Code: 메인 개발 환경</w:t>
      </w:r>
    </w:p>
    <w:p>
      <w:pPr>
        <w:pStyle w:val="Compact"/>
        <w:numPr>
          <w:ilvl w:val="0"/>
          <w:numId w:val="1005"/>
        </w:numPr>
      </w:pPr>
      <w:r>
        <w:t xml:space="preserve">XMind: 마인드맵 도구 (사업 구상 정리용)</w:t>
      </w:r>
    </w:p>
    <w:p>
      <w:pPr>
        <w:pStyle w:val="Compact"/>
        <w:numPr>
          <w:ilvl w:val="0"/>
          <w:numId w:val="1005"/>
        </w:numPr>
      </w:pPr>
      <w:r>
        <w:t xml:space="preserve">Git SCM: 윈도우 사용자 필수</w:t>
      </w:r>
    </w:p>
    <w:p>
      <w:pPr>
        <w:pStyle w:val="Compact"/>
        <w:numPr>
          <w:ilvl w:val="0"/>
          <w:numId w:val="1005"/>
        </w:numPr>
      </w:pPr>
      <w:r>
        <w:t xml:space="preserve">Claude for VS Code 확장: VS Code 내 확장 탭에서</w:t>
      </w:r>
      <w:r>
        <w:t xml:space="preserve"> </w:t>
      </w:r>
      <w:r>
        <w:t xml:space="preserve">‘claude’</w:t>
      </w:r>
      <w:r>
        <w:t xml:space="preserve"> </w:t>
      </w:r>
      <w:r>
        <w:t xml:space="preserve">검색 후 설치</w:t>
      </w:r>
    </w:p>
    <w:p>
      <w:pPr>
        <w:pStyle w:val="FirstParagraph"/>
      </w:pPr>
      <w:r>
        <w:rPr>
          <w:rStyle w:val="VerbatimChar"/>
          <w:b/>
          <w:bCs/>
        </w:rPr>
        <w:t xml:space="preserve">capstarter</w:t>
      </w:r>
      <w:r>
        <w:rPr>
          <w:b/>
          <w:bCs/>
        </w:rPr>
        <w:t xml:space="preserve"> </w:t>
      </w:r>
      <w:r>
        <w:rPr>
          <w:b/>
          <w:bCs/>
        </w:rPr>
        <w:t xml:space="preserve">폴더 구조:</w:t>
      </w:r>
    </w:p>
    <w:p>
      <w:pPr>
        <w:pStyle w:val="SourceCode"/>
      </w:pPr>
      <w:r>
        <w:rPr>
          <w:rStyle w:val="VerbatimChar"/>
        </w:rPr>
        <w:t xml:space="preserve">capstarter/</w:t>
      </w:r>
      <w:r>
        <w:br/>
      </w:r>
      <w:r>
        <w:rPr>
          <w:rStyle w:val="VerbatimChar"/>
        </w:rPr>
        <w:t xml:space="preserve">├── claude.md          ← /init으로 생성 예정</w:t>
      </w:r>
      <w:r>
        <w:br/>
      </w:r>
      <w:r>
        <w:rPr>
          <w:rStyle w:val="VerbatimChar"/>
        </w:rPr>
        <w:t xml:space="preserve">├── business/          ← 사업 자료, 인터뷰 답변, 전략 자료</w:t>
      </w:r>
      <w:r>
        <w:br/>
      </w:r>
      <w:r>
        <w:rPr>
          <w:rStyle w:val="VerbatimChar"/>
        </w:rPr>
        <w:t xml:space="preserve">├── workbook/          ← 주차별 워크북</w:t>
      </w:r>
      <w:r>
        <w:br/>
      </w:r>
      <w:r>
        <w:rPr>
          <w:rStyle w:val="VerbatimChar"/>
        </w:rPr>
        <w:t xml:space="preserve">├── automation/        ← 자동화 관련 파일</w:t>
      </w:r>
      <w:r>
        <w:br/>
      </w:r>
      <w:r>
        <w:rPr>
          <w:rStyle w:val="VerbatimChar"/>
        </w:rPr>
        <w:t xml:space="preserve">└── .claude/           ← Claude 전용 폴더 (숨김)</w:t>
      </w:r>
      <w:r>
        <w:br/>
      </w:r>
      <w:r>
        <w:rPr>
          <w:rStyle w:val="VerbatimChar"/>
        </w:rPr>
        <w:t xml:space="preserve">    ├── commands/      ← 슬래시 명령어 등록</w:t>
      </w:r>
      <w:r>
        <w:br/>
      </w:r>
      <w:r>
        <w:rPr>
          <w:rStyle w:val="VerbatimChar"/>
        </w:rPr>
        <w:t xml:space="preserve">    ├── agents/        ← 에이전트 정의</w:t>
      </w:r>
      <w:r>
        <w:br/>
      </w:r>
      <w:r>
        <w:rPr>
          <w:rStyle w:val="VerbatimChar"/>
        </w:rPr>
        <w:t xml:space="preserve">    ← skills/        ← 스킬 정의</w:t>
      </w:r>
      <w:r>
        <w:br/>
      </w:r>
      <w:r>
        <w:rPr>
          <w:rStyle w:val="VerbatimChar"/>
        </w:rPr>
        <w:t xml:space="preserve">    ├── rules/         ← 세부 규칙</w:t>
      </w:r>
      <w:r>
        <w:br/>
      </w:r>
      <w:r>
        <w:rPr>
          <w:rStyle w:val="VerbatimChar"/>
        </w:rPr>
        <w:t xml:space="preserve">    └── settings.json  ← 권한 설정</w:t>
      </w:r>
    </w:p>
    <w:p>
      <w:pPr>
        <w:pStyle w:val="Compact"/>
        <w:numPr>
          <w:ilvl w:val="0"/>
          <w:numId w:val="1006"/>
        </w:numPr>
      </w:pPr>
      <w:r>
        <w:rPr>
          <w:rStyle w:val="VerbatimChar"/>
        </w:rPr>
        <w:t xml:space="preserve">.claude</w:t>
      </w:r>
      <w:r>
        <w:t xml:space="preserve"> </w:t>
      </w:r>
      <w:r>
        <w:t xml:space="preserve">폴더는 이름 앞에 점(</w:t>
      </w:r>
      <w:r>
        <w:rPr>
          <w:rStyle w:val="VerbatimChar"/>
        </w:rPr>
        <w:t xml:space="preserve">.</w:t>
      </w:r>
      <w:r>
        <w:t xml:space="preserve">)이 있어 일반 탐색기에서는 보이지 않고 VS Code에서만 확인 가능</w:t>
      </w:r>
    </w:p>
    <w:p>
      <w:pPr>
        <w:pStyle w:val="Compact"/>
        <w:numPr>
          <w:ilvl w:val="0"/>
          <w:numId w:val="1006"/>
        </w:numPr>
      </w:pPr>
      <w:r>
        <w:t xml:space="preserve">“</w:t>
      </w:r>
      <w:r>
        <w:rPr>
          <w:rStyle w:val="VerbatimChar"/>
        </w:rPr>
        <w:t xml:space="preserve">.claude</w:t>
      </w:r>
      <w:r>
        <w:t xml:space="preserve"> </w:t>
      </w:r>
      <w:r>
        <w:t xml:space="preserve">폴더는 Claude가 보는 자료들이고, 일반 폴더는 사람이 보는 자료다”</w:t>
      </w:r>
    </w:p>
    <w:p>
      <w:pPr>
        <w:pStyle w:val="FirstParagraph"/>
      </w:pPr>
      <w:r>
        <w:rPr>
          <w:b/>
          <w:bCs/>
        </w:rPr>
        <w:t xml:space="preserve">한 줄 핵심:</w:t>
      </w:r>
      <w:r>
        <w:t xml:space="preserve"> </w:t>
      </w:r>
      <w:r>
        <w:t xml:space="preserve">폴더 구조 자체가 Claude와 사람의 역할 분리를 시각적으로 표현한다.</w:t>
      </w:r>
    </w:p>
    <w:p>
      <w:r>
        <w:pict>
          <v:rect style="width:0;height:1.5pt" o:hralign="center" o:hrstd="t" o:hr="t"/>
        </w:pict>
      </w:r>
    </w:p>
    <w:bookmarkEnd w:id="30"/>
    <w:bookmarkStart w:id="31" w:name="Xf59c00f81eb2d02e4a51d28feea5bbfad3314ab"/>
    <w:p>
      <w:pPr>
        <w:pStyle w:val="3"/>
      </w:pPr>
      <w:r>
        <w:t xml:space="preserve">5-5. 슬래시 명령어와 사업 인터뷰</w:t>
      </w:r>
    </w:p>
    <w:p>
      <w:pPr>
        <w:pStyle w:val="FirstParagraph"/>
      </w:pPr>
      <w:r>
        <w:rPr>
          <w:rStyle w:val="VerbatimChar"/>
        </w:rPr>
        <w:t xml:space="preserve">.claude/commands/</w:t>
      </w:r>
      <w:r>
        <w:t xml:space="preserve"> </w:t>
      </w:r>
      <w:r>
        <w:t xml:space="preserve">안에</w:t>
      </w:r>
      <w:r>
        <w:t xml:space="preserve"> </w:t>
      </w:r>
      <w:r>
        <w:rPr>
          <w:rStyle w:val="VerbatimChar"/>
        </w:rPr>
        <w:t xml:space="preserve">.md</w:t>
      </w:r>
      <w:r>
        <w:t xml:space="preserve"> </w:t>
      </w:r>
      <w:r>
        <w:t xml:space="preserve">파일을 넣으면, 채팅창에서</w:t>
      </w:r>
      <w:r>
        <w:t xml:space="preserve"> </w:t>
      </w:r>
      <w:r>
        <w:rPr>
          <w:rStyle w:val="VerbatimChar"/>
        </w:rPr>
        <w:t xml:space="preserve">/파일명</w:t>
      </w:r>
      <w:r>
        <w:t xml:space="preserve">을 입력하는 것만으로 해당 파일 안의 명령이 실행된다.</w:t>
      </w:r>
    </w:p>
    <w:p>
      <w:pPr>
        <w:pStyle w:val="Compact"/>
        <w:numPr>
          <w:ilvl w:val="0"/>
          <w:numId w:val="1007"/>
        </w:numPr>
      </w:pPr>
      <w:r>
        <w:rPr>
          <w:rStyle w:val="VerbatimChar"/>
        </w:rPr>
        <w:t xml:space="preserve">/</w:t>
      </w:r>
      <w:r>
        <w:t xml:space="preserve">만 쳐도 등록된 명령어 목록이 자동 완성으로 표시됨</w:t>
      </w:r>
    </w:p>
    <w:p>
      <w:pPr>
        <w:pStyle w:val="Compact"/>
        <w:numPr>
          <w:ilvl w:val="0"/>
          <w:numId w:val="1007"/>
        </w:numPr>
      </w:pPr>
      <w:r>
        <w:rPr>
          <w:rStyle w:val="VerbatimChar"/>
        </w:rPr>
        <w:t xml:space="preserve">/cap-interview</w:t>
      </w:r>
      <w:r>
        <w:t xml:space="preserve">: 사업 인터뷰를 통해 비즈니스 폴더 내 MD 파일 구성. AI가 사업자를 인터뷰하는 방식으로 사업 정보를 구조화</w:t>
      </w:r>
    </w:p>
    <w:p>
      <w:pPr>
        <w:pStyle w:val="Compact"/>
        <w:numPr>
          <w:ilvl w:val="0"/>
          <w:numId w:val="1007"/>
        </w:numPr>
      </w:pPr>
      <w:r>
        <w:rPr>
          <w:rStyle w:val="VerbatimChar"/>
        </w:rPr>
        <w:t xml:space="preserve">/init</w:t>
      </w:r>
      <w:r>
        <w:t xml:space="preserve">: Claude Code 기본 내장 슬래시 명령어. 비즈니스 폴더를 읽어</w:t>
      </w:r>
      <w:r>
        <w:t xml:space="preserve"> </w:t>
      </w:r>
      <w:r>
        <w:rPr>
          <w:rStyle w:val="VerbatimChar"/>
        </w:rPr>
        <w:t xml:space="preserve">claude.md</w:t>
      </w:r>
      <w:r>
        <w:t xml:space="preserve"> </w:t>
      </w:r>
      <w:r>
        <w:t xml:space="preserve">파일 자동 생성</w:t>
      </w:r>
    </w:p>
    <w:p>
      <w:pPr>
        <w:pStyle w:val="Compact"/>
        <w:numPr>
          <w:ilvl w:val="0"/>
          <w:numId w:val="1007"/>
        </w:numPr>
      </w:pPr>
      <w:r>
        <w:t xml:space="preserve">인터뷰 답변이 어렵거나 불확실한 항목은 일단 빈칸으로 두어도 무방</w:t>
      </w:r>
    </w:p>
    <w:p>
      <w:pPr>
        <w:pStyle w:val="Compact"/>
        <w:numPr>
          <w:ilvl w:val="0"/>
          <w:numId w:val="1007"/>
        </w:numPr>
      </w:pPr>
      <w:r>
        <w:t xml:space="preserve">실무 예시:</w:t>
      </w:r>
      <w:r>
        <w:t xml:space="preserve"> </w:t>
      </w:r>
      <w:r>
        <w:rPr>
          <w:rStyle w:val="VerbatimChar"/>
        </w:rPr>
        <w:t xml:space="preserve">발행.md</w:t>
      </w:r>
      <w:r>
        <w:t xml:space="preserve"> </w:t>
      </w:r>
      <w:r>
        <w:t xml:space="preserve">안에 스레드 작성 명령 →</w:t>
      </w:r>
      <w:r>
        <w:t xml:space="preserve"> </w:t>
      </w:r>
      <w:r>
        <w:rPr>
          <w:rStyle w:val="VerbatimChar"/>
        </w:rPr>
        <w:t xml:space="preserve">/발행</w:t>
      </w:r>
      <w:r>
        <w:t xml:space="preserve"> </w:t>
      </w:r>
      <w:r>
        <w:t xml:space="preserve">입력 시 주제만 넣으면 스레드 자동 작성</w:t>
      </w:r>
    </w:p>
    <w:p>
      <w:pPr>
        <w:pStyle w:val="FirstParagraph"/>
      </w:pPr>
      <w:r>
        <w:rPr>
          <w:b/>
          <w:bCs/>
        </w:rPr>
        <w:t xml:space="preserve">한 줄 핵심:</w:t>
      </w:r>
      <w:r>
        <w:t xml:space="preserve"> </w:t>
      </w:r>
      <w:r>
        <w:t xml:space="preserve">슬래시 명령어는 반복 업무를 단 한 번의 입력으로 실행하게 만드는 자동화 단위다.</w:t>
      </w:r>
    </w:p>
    <w:p>
      <w:r>
        <w:pict>
          <v:rect style="width:0;height:1.5pt" o:hralign="center" o:hrstd="t" o:hr="t"/>
        </w:pict>
      </w:r>
    </w:p>
    <w:bookmarkEnd w:id="31"/>
    <w:bookmarkStart w:id="32" w:name="X4ea6502b7acdb7828e1a635ab78c5f9a91f53d5"/>
    <w:p>
      <w:pPr>
        <w:pStyle w:val="3"/>
      </w:pPr>
      <w:r>
        <w:t xml:space="preserve">5-6.</w:t>
      </w:r>
      <w:r>
        <w:t xml:space="preserve"> </w:t>
      </w:r>
      <w:r>
        <w:rPr>
          <w:rStyle w:val="VerbatimChar"/>
        </w:rPr>
        <w:t xml:space="preserve">claude.md</w:t>
      </w:r>
      <w:r>
        <w:t xml:space="preserve"> </w:t>
      </w:r>
      <w:r>
        <w:t xml:space="preserve">파일 — AI에게 내 사업을 가르치는 문서</w:t>
      </w:r>
    </w:p>
    <w:p>
      <w:pPr>
        <w:pStyle w:val="FirstParagraph"/>
      </w:pPr>
      <w:r>
        <w:rPr>
          <w:rStyle w:val="VerbatimChar"/>
        </w:rPr>
        <w:t xml:space="preserve">claude.md</w:t>
      </w:r>
      <w:r>
        <w:t xml:space="preserve">는 Claude가 명령을 수행할 때마다 자동으로 읽는 지침서 파일이다. 마크다운(.md) 형식으로 작성되며, 이 파일의 품질이 전체 시스템 품질을 결정한다.</w:t>
      </w:r>
    </w:p>
    <w:p>
      <w:pPr>
        <w:pStyle w:val="a2"/>
      </w:pPr>
      <w:r>
        <w:rPr>
          <w:b/>
          <w:bCs/>
        </w:rPr>
        <w:t xml:space="preserve">강사가 제안하는 9가지 구성 항목:</w:t>
      </w:r>
    </w:p>
    <w:p>
      <w:pPr>
        <w:pStyle w:val="Compact"/>
        <w:numPr>
          <w:ilvl w:val="0"/>
          <w:numId w:val="1008"/>
        </w:numPr>
      </w:pPr>
      <w:r>
        <w:t xml:space="preserve">사업 (사명, 정의)</w:t>
      </w:r>
    </w:p>
    <w:p>
      <w:pPr>
        <w:pStyle w:val="Compact"/>
        <w:numPr>
          <w:ilvl w:val="0"/>
          <w:numId w:val="1008"/>
        </w:numPr>
      </w:pPr>
      <w:r>
        <w:t xml:space="preserve">고객 (꿈의 고객 프로필)</w:t>
      </w:r>
    </w:p>
    <w:p>
      <w:pPr>
        <w:pStyle w:val="Compact"/>
        <w:numPr>
          <w:ilvl w:val="0"/>
          <w:numId w:val="1008"/>
        </w:numPr>
      </w:pPr>
      <w:r>
        <w:t xml:space="preserve">상품</w:t>
      </w:r>
    </w:p>
    <w:p>
      <w:pPr>
        <w:pStyle w:val="Compact"/>
        <w:numPr>
          <w:ilvl w:val="0"/>
          <w:numId w:val="1008"/>
        </w:numPr>
      </w:pPr>
      <w:r>
        <w:t xml:space="preserve">톤 &amp; 보이스</w:t>
      </w:r>
    </w:p>
    <w:p>
      <w:pPr>
        <w:pStyle w:val="Compact"/>
        <w:numPr>
          <w:ilvl w:val="0"/>
          <w:numId w:val="1008"/>
        </w:numPr>
      </w:pPr>
      <w:r>
        <w:t xml:space="preserve">절대 해서는 안 되는 것</w:t>
      </w:r>
    </w:p>
    <w:p>
      <w:pPr>
        <w:pStyle w:val="Compact"/>
        <w:numPr>
          <w:ilvl w:val="0"/>
          <w:numId w:val="1008"/>
        </w:numPr>
      </w:pPr>
      <w:r>
        <w:t xml:space="preserve">반드시 알아야 할 것</w:t>
      </w:r>
    </w:p>
    <w:p>
      <w:pPr>
        <w:pStyle w:val="Compact"/>
        <w:numPr>
          <w:ilvl w:val="0"/>
          <w:numId w:val="1008"/>
        </w:numPr>
      </w:pPr>
      <w:r>
        <w:t xml:space="preserve">의사결정 원칙</w:t>
      </w:r>
    </w:p>
    <w:p>
      <w:pPr>
        <w:pStyle w:val="Compact"/>
        <w:numPr>
          <w:ilvl w:val="0"/>
          <w:numId w:val="1008"/>
        </w:numPr>
      </w:pPr>
      <w:r>
        <w:t xml:space="preserve">우선순위</w:t>
      </w:r>
    </w:p>
    <w:p>
      <w:pPr>
        <w:pStyle w:val="Compact"/>
        <w:numPr>
          <w:ilvl w:val="0"/>
          <w:numId w:val="1008"/>
        </w:numPr>
      </w:pPr>
      <w:r>
        <w:t xml:space="preserve">하지 않는 것</w:t>
      </w:r>
    </w:p>
    <w:p>
      <w:pPr>
        <w:pStyle w:val="FirstParagraph"/>
      </w:pPr>
      <w:r>
        <w:rPr>
          <w:b/>
          <w:bCs/>
        </w:rPr>
        <w:t xml:space="preserve">작성 원칙:</w:t>
      </w:r>
    </w:p>
    <w:p>
      <w:pPr>
        <w:pStyle w:val="Compact"/>
        <w:numPr>
          <w:ilvl w:val="0"/>
          <w:numId w:val="1009"/>
        </w:numPr>
      </w:pPr>
      <w:r>
        <w:t xml:space="preserve">200줄 이하 유지 권장 — Anthropic 공식 가이드 기준 [확인 필요]</w:t>
      </w:r>
    </w:p>
    <w:p>
      <w:pPr>
        <w:pStyle w:val="Compact"/>
        <w:numPr>
          <w:ilvl w:val="0"/>
          <w:numId w:val="1009"/>
        </w:numPr>
      </w:pPr>
      <w:r>
        <w:t xml:space="preserve">길수록 매 명령 시 컨텍스트를 과도하게 소모해 비효율 발생</w:t>
      </w:r>
    </w:p>
    <w:p>
      <w:pPr>
        <w:pStyle w:val="Compact"/>
        <w:numPr>
          <w:ilvl w:val="0"/>
          <w:numId w:val="1009"/>
        </w:numPr>
      </w:pPr>
      <w:r>
        <w:t xml:space="preserve">“넣을지 뺄지 고민되면, 뺀다“가 핵심 원칙</w:t>
      </w:r>
    </w:p>
    <w:p>
      <w:pPr>
        <w:pStyle w:val="Compact"/>
        <w:numPr>
          <w:ilvl w:val="0"/>
          <w:numId w:val="1009"/>
        </w:numPr>
      </w:pPr>
      <w:r>
        <w:t xml:space="preserve">짧고 핵심적으로, 구체적으로 작성할수록 AI의 일관성이 높아짐</w:t>
      </w:r>
    </w:p>
    <w:p>
      <w:pPr>
        <w:pStyle w:val="Compact"/>
        <w:numPr>
          <w:ilvl w:val="0"/>
          <w:numId w:val="1009"/>
        </w:numPr>
      </w:pPr>
      <w:r>
        <w:t xml:space="preserve">대충 적으면 막연하고 일반적인 답이 나옴</w:t>
      </w:r>
    </w:p>
    <w:p>
      <w:pPr>
        <w:pStyle w:val="Compact"/>
        <w:numPr>
          <w:ilvl w:val="0"/>
          <w:numId w:val="1009"/>
        </w:numPr>
      </w:pPr>
      <w:r>
        <w:t xml:space="preserve">처음부터 완벽하게 나오는 것은 비정상. 사업 관련 파일(PDF, 엑셀, 기획안 등)을 지속적으로 추가하며 발전시켜야 함</w:t>
      </w:r>
    </w:p>
    <w:p>
      <w:pPr>
        <w:pStyle w:val="Compact"/>
        <w:numPr>
          <w:ilvl w:val="0"/>
          <w:numId w:val="1009"/>
        </w:numPr>
      </w:pPr>
      <w:r>
        <w:t xml:space="preserve">하위 폴더에도 별도</w:t>
      </w:r>
      <w:r>
        <w:t xml:space="preserve"> </w:t>
      </w:r>
      <w:r>
        <w:rPr>
          <w:rStyle w:val="VerbatimChar"/>
        </w:rPr>
        <w:t xml:space="preserve">claude.md</w:t>
      </w:r>
      <w:r>
        <w:t xml:space="preserve"> </w:t>
      </w:r>
      <w:r>
        <w:t xml:space="preserve">생성 가능 — 상위 → 하위 순서로 우선순위 적용 (회사 전사 지침 → 부서 지침 구조와 동일)</w:t>
      </w:r>
    </w:p>
    <w:p>
      <w:pPr>
        <w:pStyle w:val="FirstParagraph"/>
      </w:pPr>
      <w:r>
        <w:t xml:space="preserve">강사는 본인의 시스템을 완성하는 데 약 6개월이 걸렸다고 언급했다 [화자의 주장으로만 정리].</w:t>
      </w:r>
    </w:p>
    <w:p>
      <w:pPr>
        <w:pStyle w:val="a2"/>
      </w:pPr>
      <w:r>
        <w:rPr>
          <w:b/>
          <w:bCs/>
        </w:rPr>
        <w:t xml:space="preserve">한 줄 핵심:</w:t>
      </w:r>
      <w:r>
        <w:t xml:space="preserve"> </w:t>
      </w:r>
      <w:r>
        <w:rPr>
          <w:rStyle w:val="VerbatimChar"/>
        </w:rPr>
        <w:t xml:space="preserve">claude.md</w:t>
      </w:r>
      <w:r>
        <w:t xml:space="preserve">는 짧을수록 강하다. 200줄 이하의 정제된 지침이 1000줄의 두루뭉술한 문서보다 낫다.</w:t>
      </w:r>
    </w:p>
    <w:p>
      <w:r>
        <w:pict>
          <v:rect style="width:0;height:1.5pt" o:hralign="center" o:hrstd="t" o:hr="t"/>
        </w:pict>
      </w:r>
    </w:p>
    <w:bookmarkEnd w:id="32"/>
    <w:bookmarkStart w:id="33" w:name="Xd21de1dd4c285b1ae4be3ae3fe33299c44e4e7c"/>
    <w:p>
      <w:pPr>
        <w:pStyle w:val="3"/>
      </w:pPr>
      <w:r>
        <w:t xml:space="preserve">5-7. Claude Code의 4가지 모드와 활용 방향</w:t>
      </w:r>
    </w:p>
    <w:p>
      <w:pPr>
        <w:pStyle w:val="FirstParagraph"/>
      </w:pPr>
      <w:r>
        <w:t xml:space="preserve">Shift + Tab으로 모드 전환이 가능하며, 각 모드는 AI의 자율성 수준을 조정한다.</w:t>
      </w:r>
    </w:p>
    <w:p>
      <w:pPr>
        <w:pStyle w:val="Compact"/>
        <w:numPr>
          <w:ilvl w:val="0"/>
          <w:numId w:val="1010"/>
        </w:numPr>
      </w:pPr>
      <w:r>
        <w:rPr>
          <w:b/>
          <w:bCs/>
        </w:rPr>
        <w:t xml:space="preserve">Auto Mode:</w:t>
      </w:r>
      <w:r>
        <w:t xml:space="preserve"> </w:t>
      </w:r>
      <w:r>
        <w:t xml:space="preserve">AI가 모든 작업을 자율적으로 수행. 강사가 권장하는 기본 모드.</w:t>
      </w:r>
      <w:r>
        <w:t xml:space="preserve"> </w:t>
      </w:r>
      <w:r>
        <w:t xml:space="preserve">“최대한 AI에게 위임하자는 마인드”</w:t>
      </w:r>
    </w:p>
    <w:p>
      <w:pPr>
        <w:pStyle w:val="Compact"/>
        <w:numPr>
          <w:ilvl w:val="0"/>
          <w:numId w:val="1010"/>
        </w:numPr>
      </w:pPr>
      <w:r>
        <w:rPr>
          <w:b/>
          <w:bCs/>
        </w:rPr>
        <w:t xml:space="preserve">Ask Before Edit:</w:t>
      </w:r>
      <w:r>
        <w:t xml:space="preserve"> </w:t>
      </w:r>
      <w:r>
        <w:t xml:space="preserve">편집 전마다 허락을 요청</w:t>
      </w:r>
    </w:p>
    <w:p>
      <w:pPr>
        <w:pStyle w:val="Compact"/>
        <w:numPr>
          <w:ilvl w:val="0"/>
          <w:numId w:val="1010"/>
        </w:numPr>
      </w:pPr>
      <w:r>
        <w:rPr>
          <w:b/>
          <w:bCs/>
        </w:rPr>
        <w:t xml:space="preserve">Edit Automatically:</w:t>
      </w:r>
      <w:r>
        <w:t xml:space="preserve"> </w:t>
      </w:r>
      <w:r>
        <w:t xml:space="preserve">중요한 부분에 한해 허락 요청</w:t>
      </w:r>
    </w:p>
    <w:p>
      <w:pPr>
        <w:pStyle w:val="Compact"/>
        <w:numPr>
          <w:ilvl w:val="0"/>
          <w:numId w:val="1010"/>
        </w:numPr>
      </w:pPr>
      <w:r>
        <w:rPr>
          <w:b/>
          <w:bCs/>
        </w:rPr>
        <w:t xml:space="preserve">Plan Mode:</w:t>
      </w:r>
      <w:r>
        <w:t xml:space="preserve"> </w:t>
      </w:r>
      <w:r>
        <w:t xml:space="preserve">실행 없이 계획만 먼저 수립. 중요한 모드이나 추후 설명 예정</w:t>
      </w:r>
    </w:p>
    <w:p>
      <w:pPr>
        <w:pStyle w:val="FirstParagraph"/>
      </w:pPr>
      <w:r>
        <w:rPr>
          <w:b/>
          <w:bCs/>
        </w:rPr>
        <w:t xml:space="preserve">Claude Code의 3가지 사업 적용 영역:</w:t>
      </w:r>
    </w:p>
    <w:p>
      <w:pPr>
        <w:pStyle w:val="Compact"/>
        <w:numPr>
          <w:ilvl w:val="0"/>
          <w:numId w:val="1011"/>
        </w:numPr>
      </w:pPr>
      <w:r>
        <w:t xml:space="preserve">반복 업무 자동화 (4주 수업의 주요 주제)</w:t>
      </w:r>
    </w:p>
    <w:p>
      <w:pPr>
        <w:pStyle w:val="Compact"/>
        <w:numPr>
          <w:ilvl w:val="0"/>
          <w:numId w:val="1011"/>
        </w:numPr>
      </w:pPr>
      <w:r>
        <w:t xml:space="preserve">홈페이지 / 랜딩 페이지 제작</w:t>
      </w:r>
    </w:p>
    <w:p>
      <w:pPr>
        <w:pStyle w:val="Compact"/>
        <w:numPr>
          <w:ilvl w:val="0"/>
          <w:numId w:val="1011"/>
        </w:numPr>
      </w:pPr>
      <w:r>
        <w:t xml:space="preserve">기획안 구조화 — 머릿속 아이디어를 구조 있는 기획안으로 정리</w:t>
      </w:r>
    </w:p>
    <w:p>
      <w:pPr>
        <w:pStyle w:val="FirstParagraph"/>
      </w:pPr>
      <w:r>
        <w:rPr>
          <w:b/>
          <w:bCs/>
        </w:rPr>
        <w:t xml:space="preserve">한 줄 핵심:</w:t>
      </w:r>
      <w:r>
        <w:t xml:space="preserve"> </w:t>
      </w:r>
      <w:r>
        <w:t xml:space="preserve">가능하면 Auto Mode로 두고 AI에게 충분히 위임하는 것이 작업 효율의 핵심이다.</w:t>
      </w:r>
    </w:p>
    <w:p>
      <w:r>
        <w:pict>
          <v:rect style="width:0;height:1.5pt" o:hralign="center" o:hrstd="t" o:hr="t"/>
        </w:pict>
      </w:r>
    </w:p>
    <w:bookmarkEnd w:id="33"/>
    <w:bookmarkStart w:id="34" w:name="Xc664b2d4cd00a0689df159919e8e6b5feea23c5"/>
    <w:p>
      <w:pPr>
        <w:pStyle w:val="3"/>
      </w:pPr>
      <w:r>
        <w:t xml:space="preserve">5-8. MCP와 API — 외부 서비스 연결</w:t>
      </w:r>
    </w:p>
    <w:p>
      <w:pPr>
        <w:pStyle w:val="FirstParagraph"/>
      </w:pPr>
      <w:r>
        <w:t xml:space="preserve">Claude Code는 로컬 컴퓨터 내부 자료를 기반으로 작동하기 때문에, 노션·구글·슬랙 등 외부 서비스에는 기본적으로 접근할 수 없다. 이를 해결하는 것이 MCP와 API다.</w:t>
      </w:r>
    </w:p>
    <w:p>
      <w:pPr>
        <w:pStyle w:val="Compact"/>
        <w:numPr>
          <w:ilvl w:val="0"/>
          <w:numId w:val="1012"/>
        </w:numPr>
      </w:pPr>
      <w:r>
        <w:rPr>
          <w:b/>
          <w:bCs/>
        </w:rPr>
        <w:t xml:space="preserve">MCP:</w:t>
      </w:r>
      <w:r>
        <w:t xml:space="preserve"> </w:t>
      </w:r>
      <w:r>
        <w:t xml:space="preserve">프로그램 전체에 대한 접근 권한. 노션 전체 페이지 접근 등 한 서비스의 모든 것을 가져오는 어댑터 역할</w:t>
      </w:r>
    </w:p>
    <w:p>
      <w:pPr>
        <w:pStyle w:val="Compact"/>
        <w:numPr>
          <w:ilvl w:val="0"/>
          <w:numId w:val="1012"/>
        </w:numPr>
      </w:pPr>
      <w:r>
        <w:rPr>
          <w:b/>
          <w:bCs/>
        </w:rPr>
        <w:t xml:space="preserve">API:</w:t>
      </w:r>
      <w:r>
        <w:t xml:space="preserve"> </w:t>
      </w:r>
      <w:r>
        <w:t xml:space="preserve">특정 데이터만 직접 연결하는 배선. 특정 노션 페이지 등 더 세밀한 연결</w:t>
      </w:r>
    </w:p>
    <w:p>
      <w:pPr>
        <w:pStyle w:val="FirstParagraph"/>
      </w:pPr>
      <w:r>
        <w:rPr>
          <w:b/>
          <w:bCs/>
        </w:rPr>
        <w:t xml:space="preserve">주요 MCP 종류:</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2500"/>
        <w:gridCol w:w="2500"/>
      </w:tblGrid>
      <w:tr>
        <w:trPr>
          <w:tblHeader/>
        </w:trPr>
        <w:tc>
          <w:tcPr>
            <w:tcW w:w="2500" w:type="dxa"/>
          </w:tcPr>
          <w:p>
            <w:pPr>
              <w:jc w:val="center"/>
            </w:pPr>
            <w:r>
              <w:rPr>
                <w:b/>
              </w:rPr>
              <w:t xml:space="preserve">MCP</w:t>
            </w:r>
          </w:p>
        </w:tc>
        <w:tc>
          <w:tcPr>
            <w:tcW w:w="2500" w:type="dxa"/>
          </w:tcPr>
          <w:p>
            <w:pPr>
              <w:jc w:val="center"/>
            </w:pPr>
            <w:r>
              <w:rPr>
                <w:b/>
              </w:rPr>
              <w:t xml:space="preserve">역할</w:t>
            </w:r>
          </w:p>
        </w:tc>
      </w:tr>
      <w:tr>
        <w:tc>
          <w:tcPr>
            <w:tcW w:w="2500" w:type="dxa"/>
          </w:tcPr>
          <w:p>
            <w:r>
              <w:t xml:space="preserve">Notion</w:t>
            </w:r>
          </w:p>
        </w:tc>
        <w:tc>
          <w:tcPr>
            <w:tcW w:w="2500" w:type="dxa"/>
          </w:tcPr>
          <w:p>
            <w:r>
              <w:t xml:space="preserve">노션 전체 페이지 접근·수정</w:t>
            </w:r>
          </w:p>
        </w:tc>
      </w:tr>
      <w:tr>
        <w:tc>
          <w:tcPr>
            <w:tcW w:w="2500" w:type="dxa"/>
          </w:tcPr>
          <w:p>
            <w:r>
              <w:t xml:space="preserve">Supabase</w:t>
            </w:r>
          </w:p>
        </w:tc>
        <w:tc>
          <w:tcPr>
            <w:tcW w:w="2500" w:type="dxa"/>
          </w:tcPr>
          <w:p>
            <w:r>
              <w:t xml:space="preserve">데이터 입력 및 백엔드 구축</w:t>
            </w:r>
          </w:p>
        </w:tc>
      </w:tr>
      <w:tr>
        <w:tc>
          <w:tcPr>
            <w:tcW w:w="2500" w:type="dxa"/>
          </w:tcPr>
          <w:p>
            <w:r>
              <w:t xml:space="preserve">Playwright</w:t>
            </w:r>
          </w:p>
        </w:tc>
        <w:tc>
          <w:tcPr>
            <w:tcW w:w="2500" w:type="dxa"/>
          </w:tcPr>
          <w:p>
            <w:r>
              <w:t xml:space="preserve">브라우저 자동 조작 (클릭, 텍스트 입력 등)</w:t>
            </w:r>
          </w:p>
        </w:tc>
      </w:tr>
      <w:tr>
        <w:tc>
          <w:tcPr>
            <w:tcW w:w="2500" w:type="dxa"/>
          </w:tcPr>
          <w:p>
            <w:r>
              <w:t xml:space="preserve">GitHub</w:t>
            </w:r>
          </w:p>
        </w:tc>
        <w:tc>
          <w:tcPr>
            <w:tcW w:w="2500" w:type="dxa"/>
          </w:tcPr>
          <w:p>
            <w:r>
              <w:t xml:space="preserve">코드 저장·관리</w:t>
            </w:r>
          </w:p>
        </w:tc>
      </w:tr>
      <w:tr>
        <w:tc>
          <w:tcPr>
            <w:tcW w:w="2500" w:type="dxa"/>
          </w:tcPr>
          <w:p>
            <w:r>
              <w:t xml:space="preserve">Google</w:t>
            </w:r>
          </w:p>
        </w:tc>
        <w:tc>
          <w:tcPr>
            <w:tcW w:w="2500" w:type="dxa"/>
          </w:tcPr>
          <w:p>
            <w:r>
              <w:t xml:space="preserve">Drive, Gmail, Calendar 연동</w:t>
            </w:r>
          </w:p>
        </w:tc>
      </w:tr>
    </w:tbl>
    <w:p>
      <w:pPr>
        <w:pStyle w:val="Compact"/>
        <w:numPr>
          <w:ilvl w:val="0"/>
          <w:numId w:val="1013"/>
        </w:numPr>
      </w:pPr>
      <w:r>
        <w:t xml:space="preserve">1인 사업가 기준 우선 추천: Notion MCP, Google MCP, Playwright MCP</w:t>
      </w:r>
    </w:p>
    <w:p>
      <w:pPr>
        <w:pStyle w:val="Compact"/>
        <w:numPr>
          <w:ilvl w:val="0"/>
          <w:numId w:val="1013"/>
        </w:numPr>
      </w:pPr>
      <w:r>
        <w:t xml:space="preserve">연결 방법: 채팅창에</w:t>
      </w:r>
      <w:r>
        <w:t xml:space="preserve"> </w:t>
      </w:r>
      <w:r>
        <w:t xml:space="preserve">“Anthropic 공식 문서 기반으로 노션 MCP 연결해줘”</w:t>
      </w:r>
      <w:r>
        <w:t xml:space="preserve"> </w:t>
      </w:r>
      <w:r>
        <w:t xml:space="preserve">입력 → Claude가 안내</w:t>
      </w:r>
    </w:p>
    <w:p>
      <w:pPr>
        <w:pStyle w:val="Compact"/>
        <w:numPr>
          <w:ilvl w:val="0"/>
          <w:numId w:val="1013"/>
        </w:numPr>
      </w:pPr>
      <w:r>
        <w:rPr>
          <w:rStyle w:val="VerbatimChar"/>
        </w:rPr>
        <w:t xml:space="preserve">/mcp</w:t>
      </w:r>
      <w:r>
        <w:t xml:space="preserve"> </w:t>
      </w:r>
      <w:r>
        <w:t xml:space="preserve">입력 시 현재 연결된 MCP 서버 목록 확인 가능</w:t>
      </w:r>
    </w:p>
    <w:p>
      <w:pPr>
        <w:pStyle w:val="Compact"/>
        <w:numPr>
          <w:ilvl w:val="0"/>
          <w:numId w:val="1013"/>
        </w:numPr>
      </w:pPr>
      <w:r>
        <w:rPr>
          <w:rStyle w:val="VerbatimChar"/>
        </w:rPr>
        <w:t xml:space="preserve">needs auth</w:t>
      </w:r>
      <w:r>
        <w:t xml:space="preserve"> </w:t>
      </w:r>
      <w:r>
        <w:t xml:space="preserve">상태이면 인증 재연결 필요 (주기적으로 풀릴 수 있음)</w:t>
      </w:r>
    </w:p>
    <w:p>
      <w:pPr>
        <w:pStyle w:val="Compact"/>
        <w:numPr>
          <w:ilvl w:val="0"/>
          <w:numId w:val="1013"/>
        </w:numPr>
      </w:pPr>
      <w:r>
        <w:t xml:space="preserve">Claude AI 앱에서 연결한 것과 VS Code에서 연결한 것은 별개</w:t>
      </w:r>
    </w:p>
    <w:p>
      <w:pPr>
        <w:pStyle w:val="FirstParagraph"/>
      </w:pPr>
      <w:r>
        <w:rPr>
          <w:b/>
          <w:bCs/>
        </w:rPr>
        <w:t xml:space="preserve">한 줄 핵심:</w:t>
      </w:r>
      <w:r>
        <w:t xml:space="preserve"> </w:t>
      </w:r>
      <w:r>
        <w:t xml:space="preserve">MCP는 Claude Code와 외부 세계를 연결하는 어댑터이며, 노션·구글부터 시작하면 된다.</w:t>
      </w:r>
    </w:p>
    <w:p>
      <w:r>
        <w:pict>
          <v:rect style="width:0;height:1.5pt" o:hralign="center" o:hrstd="t" o:hr="t"/>
        </w:pict>
      </w:r>
    </w:p>
    <w:bookmarkEnd w:id="34"/>
    <w:bookmarkStart w:id="35" w:name="Xbddf9916b5c8702163e026665d4512d54a9e041"/>
    <w:p>
      <w:pPr>
        <w:pStyle w:val="3"/>
      </w:pPr>
      <w:r>
        <w:t xml:space="preserve">5-9. 컨텍스트 관리 — AI 품질을 유지하는 핵심 습관</w:t>
      </w:r>
    </w:p>
    <w:p>
      <w:pPr>
        <w:pStyle w:val="FirstParagraph"/>
      </w:pPr>
      <w:r>
        <w:t xml:space="preserve">컨텍스트는 Claude의 작업 기억이다. 입력·출력·MCP 도구 사용 모두 토큰을 소비하며, 100%에 가까워질수록 오류가 늘어난다.</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1666"/>
        <w:gridCol w:w="1666"/>
        <w:gridCol w:w="1666"/>
      </w:tblGrid>
      <w:tr>
        <w:trPr>
          <w:tblHeader/>
        </w:trPr>
        <w:tc>
          <w:tcPr>
            <w:tcW w:w="1666" w:type="dxa"/>
          </w:tcPr>
          <w:p>
            <w:pPr>
              <w:jc w:val="center"/>
            </w:pPr>
            <w:r>
              <w:rPr>
                <w:b/>
              </w:rPr>
              <w:t xml:space="preserve">슬래시 명령어</w:t>
            </w:r>
          </w:p>
        </w:tc>
        <w:tc>
          <w:tcPr>
            <w:tcW w:w="1666" w:type="dxa"/>
          </w:tcPr>
          <w:p>
            <w:pPr>
              <w:jc w:val="center"/>
            </w:pPr>
            <w:r>
              <w:rPr>
                <w:b/>
              </w:rPr>
              <w:t xml:space="preserve">사용 시점</w:t>
            </w:r>
          </w:p>
        </w:tc>
        <w:tc>
          <w:tcPr>
            <w:tcW w:w="1666" w:type="dxa"/>
          </w:tcPr>
          <w:p>
            <w:pPr>
              <w:jc w:val="center"/>
            </w:pPr>
            <w:r>
              <w:rPr>
                <w:b/>
              </w:rPr>
              <w:t xml:space="preserve">효과</w:t>
            </w:r>
          </w:p>
        </w:tc>
      </w:tr>
      <w:tr>
        <w:tc>
          <w:tcPr>
            <w:tcW w:w="1666" w:type="dxa"/>
          </w:tcPr>
          <w:p>
            <w:r>
              <w:t xml:space="preserve">/context</w:t>
            </w:r>
          </w:p>
        </w:tc>
        <w:tc>
          <w:tcPr>
            <w:tcW w:w="1666" w:type="dxa"/>
          </w:tcPr>
          <w:p>
            <w:r>
              <w:t xml:space="preserve">수시로 확인</w:t>
            </w:r>
          </w:p>
        </w:tc>
        <w:tc>
          <w:tcPr>
            <w:tcW w:w="1666" w:type="dxa"/>
          </w:tcPr>
          <w:p>
            <w:r>
              <w:t xml:space="preserve">현재 컨텍스트 사용량(%) 확인</w:t>
            </w:r>
          </w:p>
        </w:tc>
      </w:tr>
      <w:tr>
        <w:tc>
          <w:tcPr>
            <w:tcW w:w="1666" w:type="dxa"/>
          </w:tcPr>
          <w:p>
            <w:r>
              <w:t xml:space="preserve">/compact</w:t>
            </w:r>
          </w:p>
        </w:tc>
        <w:tc>
          <w:tcPr>
            <w:tcW w:w="1666" w:type="dxa"/>
          </w:tcPr>
          <w:p>
            <w:r>
              <w:t xml:space="preserve">60~70% 이상</w:t>
            </w:r>
          </w:p>
        </w:tc>
        <w:tc>
          <w:tcPr>
            <w:tcW w:w="1666" w:type="dxa"/>
          </w:tcPr>
          <w:p>
            <w:r>
              <w:t xml:space="preserve">AI가 대화 내용을 요약해 공간 확보, 핵심 보존</w:t>
            </w:r>
          </w:p>
        </w:tc>
      </w:tr>
      <w:tr>
        <w:tc>
          <w:tcPr>
            <w:tcW w:w="1666" w:type="dxa"/>
          </w:tcPr>
          <w:p>
            <w:r>
              <w:t xml:space="preserve">/clear</w:t>
            </w:r>
          </w:p>
        </w:tc>
        <w:tc>
          <w:tcPr>
            <w:tcW w:w="1666" w:type="dxa"/>
          </w:tcPr>
          <w:p>
            <w:r>
              <w:t xml:space="preserve">주제가 완전히 바뀔 때</w:t>
            </w:r>
          </w:p>
        </w:tc>
        <w:tc>
          <w:tcPr>
            <w:tcW w:w="1666" w:type="dxa"/>
          </w:tcPr>
          <w:p>
            <w:r>
              <w:t xml:space="preserve">이전 대화 전체 삭제, 새로 시작</w:t>
            </w:r>
          </w:p>
        </w:tc>
      </w:tr>
    </w:tbl>
    <w:p>
      <w:pPr>
        <w:pStyle w:val="Compact"/>
        <w:numPr>
          <w:ilvl w:val="0"/>
          <w:numId w:val="1014"/>
        </w:numPr>
      </w:pPr>
      <w:r>
        <w:rPr>
          <w:rStyle w:val="VerbatimChar"/>
        </w:rPr>
        <w:t xml:space="preserve">claude.md</w:t>
      </w:r>
      <w:r>
        <w:t xml:space="preserve"> </w:t>
      </w:r>
      <w:r>
        <w:t xml:space="preserve">파일이 길수록 기본 컨텍스트 점유율이 높아짐 → 파일은 짧게 유지 권장</w:t>
      </w:r>
    </w:p>
    <w:p>
      <w:pPr>
        <w:pStyle w:val="Compact"/>
        <w:numPr>
          <w:ilvl w:val="0"/>
          <w:numId w:val="1014"/>
        </w:numPr>
      </w:pPr>
      <w:r>
        <w:t xml:space="preserve">자동 compact 기능은 90% 이상일 때 작동 → 이미 많은 오류 발생 후이므로 수동 관리 필요 [확인 필요 — Claude Code 버전에 따라 다를 수 있음]</w:t>
      </w:r>
    </w:p>
    <w:p>
      <w:pPr>
        <w:pStyle w:val="Compact"/>
        <w:numPr>
          <w:ilvl w:val="0"/>
          <w:numId w:val="1014"/>
        </w:numPr>
      </w:pPr>
      <w:r>
        <w:rPr>
          <w:rStyle w:val="VerbatimChar"/>
        </w:rPr>
        <w:t xml:space="preserve">/clear</w:t>
      </w:r>
      <w:r>
        <w:t xml:space="preserve"> </w:t>
      </w:r>
      <w:r>
        <w:t xml:space="preserve">후 남길 정보는 반드시</w:t>
      </w:r>
      <w:r>
        <w:t xml:space="preserve"> </w:t>
      </w:r>
      <w:r>
        <w:rPr>
          <w:rStyle w:val="VerbatimChar"/>
        </w:rPr>
        <w:t xml:space="preserve">claude.md</w:t>
      </w:r>
      <w:r>
        <w:t xml:space="preserve"> </w:t>
      </w:r>
      <w:r>
        <w:t xml:space="preserve">또는 다른 MD 파일에 저장해 둬야 함</w:t>
      </w:r>
    </w:p>
    <w:p>
      <w:pPr>
        <w:pStyle w:val="FirstParagraph"/>
      </w:pPr>
      <w:r>
        <w:rPr>
          <w:b/>
          <w:bCs/>
        </w:rPr>
        <w:t xml:space="preserve">한 줄 핵심:</w:t>
      </w:r>
      <w:r>
        <w:t xml:space="preserve"> </w:t>
      </w:r>
      <w:r>
        <w:t xml:space="preserve">컨텍스트는 60~70%에서 compact하고, clear 전엔 반드시 중요한 내용을 파일에 저장해야 한다.</w:t>
      </w:r>
    </w:p>
    <w:p>
      <w:r>
        <w:pict>
          <v:rect style="width:0;height:1.5pt" o:hralign="center" o:hrstd="t" o:hr="t"/>
        </w:pict>
      </w:r>
    </w:p>
    <w:bookmarkEnd w:id="35"/>
    <w:bookmarkStart w:id="36" w:name="Xb921666f8ca272244c4b6e46b89c2f0faf38209"/>
    <w:p>
      <w:pPr>
        <w:pStyle w:val="3"/>
      </w:pPr>
      <w:r>
        <w:t xml:space="preserve">5-10. 업무 분해와 자동화 우선순위 매트릭스</w:t>
      </w:r>
    </w:p>
    <w:p>
      <w:pPr>
        <w:pStyle w:val="FirstParagraph"/>
      </w:pPr>
      <w:r>
        <w:t xml:space="preserve">자동화를 시작하기 전에, 사업 업무 전체를 먼저 가시화해야 한다. 강사는 XMind를 활용해 머릿속에 뒤섞인 일들을 꺼내 어디가 무겁고 어디가 반복적인지 파악하는 것을 강조했다.</w:t>
      </w:r>
    </w:p>
    <w:p>
      <w:pPr>
        <w:pStyle w:val="a2"/>
      </w:pPr>
      <w:r>
        <w:rPr>
          <w:b/>
          <w:bCs/>
        </w:rPr>
        <w:t xml:space="preserve">업무 분해 방법:</w:t>
      </w:r>
    </w:p>
    <w:p>
      <w:pPr>
        <w:pStyle w:val="Compact"/>
        <w:numPr>
          <w:ilvl w:val="0"/>
          <w:numId w:val="1015"/>
        </w:numPr>
      </w:pPr>
      <w:r>
        <w:t xml:space="preserve">지난 2주간 실제로 한 업무만 기록 (이상적인 업무가 아닌 현실 업무)</w:t>
      </w:r>
    </w:p>
    <w:p>
      <w:pPr>
        <w:pStyle w:val="Compact"/>
        <w:numPr>
          <w:ilvl w:val="0"/>
          <w:numId w:val="1015"/>
        </w:numPr>
      </w:pPr>
      <w:r>
        <w:t xml:space="preserve">8개 부서 기준으로 정리 [강사 본인의 사업 기준이므로 개인화 필요]</w:t>
      </w:r>
    </w:p>
    <w:p>
      <w:pPr>
        <w:pStyle w:val="Compact"/>
        <w:numPr>
          <w:ilvl w:val="0"/>
          <w:numId w:val="1015"/>
        </w:numPr>
      </w:pPr>
      <w:r>
        <w:t xml:space="preserve">각 업무별: 반복 횟수(주별/월별), 소요시간 기록</w:t>
      </w:r>
    </w:p>
    <w:p>
      <w:pPr>
        <w:pStyle w:val="Compact"/>
        <w:numPr>
          <w:ilvl w:val="0"/>
          <w:numId w:val="1015"/>
        </w:numPr>
      </w:pPr>
      <w:r>
        <w:t xml:space="preserve">콘텐츠 자동화 예시: “썸네일 제작 → 제목 선정 → 주제 기획 → 대본 작성 → 촬영 → 편집 → 업로드“처럼 세부 단계로 쪼개야 각각 자동화 가능</w:t>
      </w:r>
    </w:p>
    <w:p>
      <w:pPr>
        <w:pStyle w:val="FirstParagraph"/>
      </w:pPr>
      <w:r>
        <w:rPr>
          <w:b/>
          <w:bCs/>
        </w:rPr>
        <w:t xml:space="preserve">자동화 우선순위 매트릭스:</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1250"/>
        <w:gridCol w:w="1250"/>
        <w:gridCol w:w="1250"/>
        <w:gridCol w:w="1250"/>
      </w:tblGrid>
      <w:tr>
        <w:trPr>
          <w:tblHeader/>
        </w:trPr>
        <w:tc>
          <w:tcPr>
            <w:tcW w:w="1250" w:type="dxa"/>
          </w:tcPr>
          <w:p>
            <w:pPr>
              <w:jc w:val="center"/>
            </w:pPr>
            <w:r>
              <w:rPr>
                <w:b/>
              </w:rPr>
              <w:t xml:space="preserve">구분</w:t>
            </w:r>
          </w:p>
        </w:tc>
        <w:tc>
          <w:tcPr>
            <w:tcW w:w="1250" w:type="dxa"/>
          </w:tcPr>
          <w:p>
            <w:pPr>
              <w:jc w:val="center"/>
            </w:pPr>
            <w:r>
              <w:rPr>
                <w:b/>
              </w:rPr>
              <w:t xml:space="preserve">노력</w:t>
            </w:r>
          </w:p>
        </w:tc>
        <w:tc>
          <w:tcPr>
            <w:tcW w:w="1250" w:type="dxa"/>
          </w:tcPr>
          <w:p>
            <w:pPr>
              <w:jc w:val="center"/>
            </w:pPr>
            <w:r>
              <w:rPr>
                <w:b/>
              </w:rPr>
              <w:t xml:space="preserve">효과</w:t>
            </w:r>
          </w:p>
        </w:tc>
        <w:tc>
          <w:tcPr>
            <w:tcW w:w="1250" w:type="dxa"/>
          </w:tcPr>
          <w:p>
            <w:pPr>
              <w:jc w:val="center"/>
            </w:pPr>
            <w:r>
              <w:rPr>
                <w:b/>
              </w:rPr>
              <w:t xml:space="preserve">전략</w:t>
            </w:r>
          </w:p>
        </w:tc>
      </w:tr>
      <w:tr>
        <w:tc>
          <w:tcPr>
            <w:tcW w:w="1250" w:type="dxa"/>
          </w:tcPr>
          <w:p>
            <w:r>
              <w:t xml:space="preserve">Quick Win</w:t>
            </w:r>
          </w:p>
        </w:tc>
        <w:tc>
          <w:tcPr>
            <w:tcW w:w="1250" w:type="dxa"/>
          </w:tcPr>
          <w:p>
            <w:r>
              <w:t xml:space="preserve">적음</w:t>
            </w:r>
          </w:p>
        </w:tc>
        <w:tc>
          <w:tcPr>
            <w:tcW w:w="1250" w:type="dxa"/>
          </w:tcPr>
          <w:p>
            <w:r>
              <w:t xml:space="preserve">높음</w:t>
            </w:r>
          </w:p>
        </w:tc>
        <w:tc>
          <w:tcPr>
            <w:tcW w:w="1250" w:type="dxa"/>
          </w:tcPr>
          <w:p>
            <w:r>
              <w:t xml:space="preserve">최우선 실행</w:t>
            </w:r>
          </w:p>
        </w:tc>
      </w:tr>
      <w:tr>
        <w:tc>
          <w:tcPr>
            <w:tcW w:w="1250" w:type="dxa"/>
          </w:tcPr>
          <w:p>
            <w:r>
              <w:t xml:space="preserve">메이저 프로젝트</w:t>
            </w:r>
          </w:p>
        </w:tc>
        <w:tc>
          <w:tcPr>
            <w:tcW w:w="1250" w:type="dxa"/>
          </w:tcPr>
          <w:p>
            <w:r>
              <w:t xml:space="preserve">큼</w:t>
            </w:r>
          </w:p>
        </w:tc>
        <w:tc>
          <w:tcPr>
            <w:tcW w:w="1250" w:type="dxa"/>
          </w:tcPr>
          <w:p>
            <w:r>
              <w:t xml:space="preserve">높음</w:t>
            </w:r>
          </w:p>
        </w:tc>
        <w:tc>
          <w:tcPr>
            <w:tcW w:w="1250" w:type="dxa"/>
          </w:tcPr>
          <w:p>
            <w:r>
              <w:t xml:space="preserve">강사와 함께 집중 구현</w:t>
            </w:r>
          </w:p>
        </w:tc>
      </w:tr>
      <w:tr>
        <w:tc>
          <w:tcPr>
            <w:tcW w:w="1250" w:type="dxa"/>
          </w:tcPr>
          <w:p>
            <w:r>
              <w:t xml:space="preserve">여유시간</w:t>
            </w:r>
          </w:p>
        </w:tc>
        <w:tc>
          <w:tcPr>
            <w:tcW w:w="1250" w:type="dxa"/>
          </w:tcPr>
          <w:p>
            <w:r>
              <w:t xml:space="preserve">적음</w:t>
            </w:r>
          </w:p>
        </w:tc>
        <w:tc>
          <w:tcPr>
            <w:tcW w:w="1250" w:type="dxa"/>
          </w:tcPr>
          <w:p>
            <w:r>
              <w:t xml:space="preserve">낮음</w:t>
            </w:r>
          </w:p>
        </w:tc>
        <w:tc>
          <w:tcPr>
            <w:tcW w:w="1250" w:type="dxa"/>
          </w:tcPr>
          <w:p>
            <w:r>
              <w:t xml:space="preserve">틈날 때 처리</w:t>
            </w:r>
          </w:p>
        </w:tc>
      </w:tr>
      <w:tr>
        <w:tc>
          <w:tcPr>
            <w:tcW w:w="1250" w:type="dxa"/>
          </w:tcPr>
          <w:p>
            <w:r>
              <w:t xml:space="preserve">제외/후순위</w:t>
            </w:r>
          </w:p>
        </w:tc>
        <w:tc>
          <w:tcPr>
            <w:tcW w:w="1250" w:type="dxa"/>
          </w:tcPr>
          <w:p>
            <w:r>
              <w:t xml:space="preserve">큼</w:t>
            </w:r>
          </w:p>
        </w:tc>
        <w:tc>
          <w:tcPr>
            <w:tcW w:w="1250" w:type="dxa"/>
          </w:tcPr>
          <w:p>
            <w:r>
              <w:t xml:space="preserve">낮음</w:t>
            </w:r>
          </w:p>
        </w:tc>
        <w:tc>
          <w:tcPr>
            <w:tcW w:w="1250" w:type="dxa"/>
          </w:tcPr>
          <w:p>
            <w:r>
              <w:t xml:space="preserve">보류 또는 삭제</w:t>
            </w:r>
          </w:p>
        </w:tc>
      </w:tr>
    </w:tbl>
    <w:p>
      <w:pPr>
        <w:pStyle w:val="Compact"/>
        <w:numPr>
          <w:ilvl w:val="0"/>
          <w:numId w:val="1016"/>
        </w:numPr>
      </w:pPr>
      <w:r>
        <w:t xml:space="preserve">Quick Win 예시: 유튜브 콘텐츠를 스레드·블로그로 자동 변환</w:t>
      </w:r>
    </w:p>
    <w:p>
      <w:pPr>
        <w:pStyle w:val="Compact"/>
        <w:numPr>
          <w:ilvl w:val="0"/>
          <w:numId w:val="1016"/>
        </w:numPr>
      </w:pPr>
      <w:r>
        <w:t xml:space="preserve">메이저 프로젝트 예시: AI 콘텐츠 시스템, 대시보드 구축</w:t>
      </w:r>
    </w:p>
    <w:p>
      <w:pPr>
        <w:pStyle w:val="Compact"/>
        <w:numPr>
          <w:ilvl w:val="0"/>
          <w:numId w:val="1016"/>
        </w:numPr>
      </w:pPr>
      <w:r>
        <w:t xml:space="preserve">강사는 초기에 여러 자동화를 동시에 시도했다가 오히려 복잡도가 올라간 경험을 공유. 에이전트 10개를 만들었지만 한 달 뒤 절반가량이 멈춰 있었다고 언급 [화자의 주장으로만 정리]</w:t>
      </w:r>
    </w:p>
    <w:p>
      <w:pPr>
        <w:pStyle w:val="FirstParagraph"/>
      </w:pPr>
      <w:r>
        <w:rPr>
          <w:b/>
          <w:bCs/>
        </w:rPr>
        <w:t xml:space="preserve">한 줄 핵심:</w:t>
      </w:r>
      <w:r>
        <w:t xml:space="preserve"> </w:t>
      </w:r>
      <w:r>
        <w:t xml:space="preserve">자동화는 큰 덩어리가 아닌, 세부 단계 단위로 쪼개고 Quick Win부터 시작해야 실질적인 성과를 낼 수 있다.</w:t>
      </w:r>
    </w:p>
    <w:p>
      <w:r>
        <w:pict>
          <v:rect style="width:0;height:1.5pt" o:hralign="center" o:hrstd="t" o:hr="t"/>
        </w:pict>
      </w:r>
    </w:p>
    <w:bookmarkEnd w:id="36"/>
    <w:bookmarkStart w:id="37" w:name="Xedf0b5594a7b52fa654cf25d3951c57c00ee720"/>
    <w:p>
      <w:pPr>
        <w:pStyle w:val="3"/>
      </w:pPr>
      <w:r>
        <w:t xml:space="preserve">5-11. 홈페이지·앱 배포 — Vercel + GitHub 구조</w:t>
      </w:r>
    </w:p>
    <w:p>
      <w:pPr>
        <w:pStyle w:val="FirstParagraph"/>
      </w:pPr>
      <w:r>
        <w:t xml:space="preserve">코딩을 모르는 사람도 Claude Code와 GitHub, Vercel을 연결하면 홈페이지·앱·자동화 보고 시스템을 직접 만들 수 있다는 내용을 소개했다.</w:t>
      </w:r>
    </w:p>
    <w:p>
      <w:pPr>
        <w:pStyle w:val="Compact"/>
        <w:numPr>
          <w:ilvl w:val="0"/>
          <w:numId w:val="1017"/>
        </w:numPr>
      </w:pPr>
      <w:r>
        <w:rPr>
          <w:b/>
          <w:bCs/>
        </w:rPr>
        <w:t xml:space="preserve">GitHub:</w:t>
      </w:r>
      <w:r>
        <w:t xml:space="preserve"> </w:t>
      </w:r>
      <w:r>
        <w:t xml:space="preserve">코드를 보관하는 저장소</w:t>
      </w:r>
    </w:p>
    <w:p>
      <w:pPr>
        <w:pStyle w:val="Compact"/>
        <w:numPr>
          <w:ilvl w:val="0"/>
          <w:numId w:val="1017"/>
        </w:numPr>
      </w:pPr>
      <w:r>
        <w:rPr>
          <w:b/>
          <w:bCs/>
        </w:rPr>
        <w:t xml:space="preserve">Vercel:</w:t>
      </w:r>
      <w:r>
        <w:t xml:space="preserve"> </w:t>
      </w:r>
      <w:r>
        <w:t xml:space="preserve">코드를 온라인에 띄워주는 서비스. Vercel이 없으면 내 컴퓨터 안에서만 보임</w:t>
      </w:r>
    </w:p>
    <w:p>
      <w:pPr>
        <w:pStyle w:val="Compact"/>
        <w:numPr>
          <w:ilvl w:val="0"/>
          <w:numId w:val="1017"/>
        </w:numPr>
      </w:pPr>
      <w:r>
        <w:t xml:space="preserve">**Supabase [확인 필요] : ** 데이터베이스 역할로 추정</w:t>
      </w:r>
    </w:p>
    <w:p>
      <w:pPr>
        <w:pStyle w:val="Compact"/>
        <w:numPr>
          <w:ilvl w:val="0"/>
          <w:numId w:val="1017"/>
        </w:numPr>
      </w:pPr>
      <w:r>
        <w:t xml:space="preserve">도메인 구매 시 vercel.app 주소 대신 자체 도메인 사용 가능</w:t>
      </w:r>
    </w:p>
    <w:p>
      <w:pPr>
        <w:pStyle w:val="Compact"/>
        <w:numPr>
          <w:ilvl w:val="0"/>
          <w:numId w:val="1017"/>
        </w:numPr>
      </w:pPr>
      <w:r>
        <w:t xml:space="preserve">홈페이지 이상 감지 → 이메일 자동 보고 설정 가능. 컴퓨터가 꺼져 있어도 작동</w:t>
      </w:r>
    </w:p>
    <w:p>
      <w:pPr>
        <w:pStyle w:val="Compact"/>
        <w:numPr>
          <w:ilvl w:val="0"/>
          <w:numId w:val="1017"/>
        </w:numPr>
      </w:pPr>
      <w:r>
        <w:t xml:space="preserve">구글 애널리틱스 연결 시 유입 경로 분석도 가능</w:t>
      </w:r>
    </w:p>
    <w:p>
      <w:pPr>
        <w:pStyle w:val="Compact"/>
        <w:numPr>
          <w:ilvl w:val="0"/>
          <w:numId w:val="1017"/>
        </w:numPr>
      </w:pPr>
      <w:r>
        <w:t xml:space="preserve">벤치마킹이 먼저: 잘 된 사례의 구조를 분석한 뒤 나의 것을 만드는 것이 효율적</w:t>
      </w:r>
    </w:p>
    <w:p>
      <w:pPr>
        <w:pStyle w:val="FirstParagraph"/>
      </w:pPr>
      <w:r>
        <w:rPr>
          <w:b/>
          <w:bCs/>
        </w:rPr>
        <w:t xml:space="preserve">한 줄 핵심:</w:t>
      </w:r>
      <w:r>
        <w:t xml:space="preserve"> </w:t>
      </w:r>
      <w:r>
        <w:t xml:space="preserve">Vercel이 있어야 비로소 내 서비스가 인터넷 세상에 존재하며, 코딩 없이도 실제 배포 가능한 서비스를 만들 수 있다.</w:t>
      </w:r>
    </w:p>
    <w:p>
      <w:r>
        <w:pict>
          <v:rect style="width:0;height:1.5pt" o:hralign="center" o:hrstd="t" o:hr="t"/>
        </w:pict>
      </w:r>
    </w:p>
    <w:bookmarkEnd w:id="37"/>
    <w:bookmarkStart w:id="38" w:name="Xbb65b992b5a008a0eaf8ce85ef55dfcd505dd38"/>
    <w:p>
      <w:pPr>
        <w:pStyle w:val="3"/>
      </w:pPr>
      <w:r>
        <w:t xml:space="preserve">5-12. 참여자 자동화 목표 현황</w:t>
      </w:r>
    </w:p>
    <w:p>
      <w:pPr>
        <w:pStyle w:val="FirstParagraph"/>
      </w:pPr>
      <w:r>
        <w:t xml:space="preserve">다양한 배경의 참여자들이 각자의 반복 업무와 자동화 목표를 공유했다. 목표의 크기도, 기술 수준도 달랐지만 공통된 질문은 하나였다 —</w:t>
      </w:r>
      <w:r>
        <w:t xml:space="preserve"> </w:t>
      </w:r>
      <w:r>
        <w:t xml:space="preserve">“내가 직접 안 해도 되는 일을 어떻게 시스템이 대신하게 할 수 있을까.”</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2500"/>
        <w:gridCol w:w="2500"/>
      </w:tblGrid>
      <w:tr>
        <w:trPr>
          <w:tblHeader/>
        </w:trPr>
        <w:tc>
          <w:tcPr>
            <w:tcW w:w="2500" w:type="dxa"/>
          </w:tcPr>
          <w:p>
            <w:pPr>
              <w:jc w:val="center"/>
            </w:pPr>
            <w:r>
              <w:rPr>
                <w:b/>
              </w:rPr>
              <w:t xml:space="preserve">배경/업종</w:t>
            </w:r>
          </w:p>
        </w:tc>
        <w:tc>
          <w:tcPr>
            <w:tcW w:w="2500" w:type="dxa"/>
          </w:tcPr>
          <w:p>
            <w:pPr>
              <w:jc w:val="center"/>
            </w:pPr>
            <w:r>
              <w:rPr>
                <w:b/>
              </w:rPr>
              <w:t xml:space="preserve">자동화 목표</w:t>
            </w:r>
          </w:p>
        </w:tc>
      </w:tr>
      <w:tr>
        <w:tc>
          <w:tcPr>
            <w:tcW w:w="2500" w:type="dxa"/>
          </w:tcPr>
          <w:p>
            <w:r>
              <w:t xml:space="preserve">컨설팅 + 뷰티·건기식 유통</w:t>
            </w:r>
          </w:p>
        </w:tc>
        <w:tc>
          <w:tcPr>
            <w:tcW w:w="2500" w:type="dxa"/>
          </w:tcPr>
          <w:p>
            <w:r>
              <w:t xml:space="preserve">모객 활동 및 고객 프로그램 안내 자동화</w:t>
            </w:r>
          </w:p>
        </w:tc>
      </w:tr>
      <w:tr>
        <w:tc>
          <w:tcPr>
            <w:tcW w:w="2500" w:type="dxa"/>
          </w:tcPr>
          <w:p>
            <w:r>
              <w:t xml:space="preserve">스타트업 (글로벌 제품 판매)</w:t>
            </w:r>
          </w:p>
        </w:tc>
        <w:tc>
          <w:tcPr>
            <w:tcW w:w="2500" w:type="dxa"/>
          </w:tcPr>
          <w:p>
            <w:r>
              <w:t xml:space="preserve">미국 법인 셋업 자동화 / 해외 법인 CRM 자동화</w:t>
            </w:r>
          </w:p>
        </w:tc>
      </w:tr>
      <w:tr>
        <w:tc>
          <w:tcPr>
            <w:tcW w:w="2500" w:type="dxa"/>
          </w:tcPr>
          <w:p>
            <w:r>
              <w:t xml:space="preserve">건강 강의·건강기능식품 유통</w:t>
            </w:r>
          </w:p>
        </w:tc>
        <w:tc>
          <w:tcPr>
            <w:tcW w:w="2500" w:type="dxa"/>
          </w:tcPr>
          <w:p>
            <w:r>
              <w:t xml:space="preserve">논문 자료 → SNS/블로그 콘텐츠 자동 가공</w:t>
            </w:r>
          </w:p>
        </w:tc>
      </w:tr>
      <w:tr>
        <w:tc>
          <w:tcPr>
            <w:tcW w:w="2500" w:type="dxa"/>
          </w:tcPr>
          <w:p>
            <w:r>
              <w:t xml:space="preserve">대학 행정 + 인문학 강의</w:t>
            </w:r>
          </w:p>
        </w:tc>
        <w:tc>
          <w:tcPr>
            <w:tcW w:w="2500" w:type="dxa"/>
          </w:tcPr>
          <w:p>
            <w:r>
              <w:t xml:space="preserve">콘텐츠 발행 및 AI 활용 홍보 자동화</w:t>
            </w:r>
          </w:p>
        </w:tc>
      </w:tr>
      <w:tr>
        <w:tc>
          <w:tcPr>
            <w:tcW w:w="2500" w:type="dxa"/>
          </w:tcPr>
          <w:p>
            <w:r>
              <w:t xml:space="preserve">비영리 위기가족 지원 앱</w:t>
            </w:r>
          </w:p>
        </w:tc>
        <w:tc>
          <w:tcPr>
            <w:tcW w:w="2500" w:type="dxa"/>
          </w:tcPr>
          <w:p>
            <w:r>
              <w:t xml:space="preserve">정보 크롤링 → 가공 → 앱 자동 업로드</w:t>
            </w:r>
          </w:p>
        </w:tc>
      </w:tr>
      <w:tr>
        <w:tc>
          <w:tcPr>
            <w:tcW w:w="2500" w:type="dxa"/>
          </w:tcPr>
          <w:p>
            <w:r>
              <w:t xml:space="preserve">영화·애니메이션 프로듀서</w:t>
            </w:r>
          </w:p>
        </w:tc>
        <w:tc>
          <w:tcPr>
            <w:tcW w:w="2500" w:type="dxa"/>
          </w:tcPr>
          <w:p>
            <w:r>
              <w:t xml:space="preserve">대중문화 이미지 퀄리티 객관화·균일화 자동화</w:t>
            </w:r>
          </w:p>
        </w:tc>
      </w:tr>
      <w:tr>
        <w:tc>
          <w:tcPr>
            <w:tcW w:w="2500" w:type="dxa"/>
          </w:tcPr>
          <w:p>
            <w:r>
              <w:t xml:space="preserve">사업 준비 중</w:t>
            </w:r>
          </w:p>
        </w:tc>
        <w:tc>
          <w:tcPr>
            <w:tcW w:w="2500" w:type="dxa"/>
          </w:tcPr>
          <w:p>
            <w:r>
              <w:t xml:space="preserve">AI 강연 개최, 첫 콘텐츠 발행 자동화</w:t>
            </w:r>
          </w:p>
        </w:tc>
      </w:tr>
      <w:tr>
        <w:tc>
          <w:tcPr>
            <w:tcW w:w="2500" w:type="dxa"/>
          </w:tcPr>
          <w:p>
            <w:r>
              <w:t xml:space="preserve">숏폼 영상 제작자</w:t>
            </w:r>
          </w:p>
        </w:tc>
        <w:tc>
          <w:tcPr>
            <w:tcW w:w="2500" w:type="dxa"/>
          </w:tcPr>
          <w:p>
            <w:r>
              <w:t xml:space="preserve">직접 개입 최소화, 영상 촬영에 집중할 수 있는 구조</w:t>
            </w:r>
          </w:p>
        </w:tc>
      </w:tr>
      <w:tr>
        <w:tc>
          <w:tcPr>
            <w:tcW w:w="2500" w:type="dxa"/>
          </w:tcPr>
          <w:p>
            <w:r>
              <w:t xml:space="preserve">책 출간 저자</w:t>
            </w:r>
          </w:p>
        </w:tc>
        <w:tc>
          <w:tcPr>
            <w:tcW w:w="2500" w:type="dxa"/>
          </w:tcPr>
          <w:p>
            <w:r>
              <w:t xml:space="preserve">책 내용 기반 카드뉴스 → 인스타그램 자동 업로드</w:t>
            </w:r>
          </w:p>
        </w:tc>
      </w:tr>
      <w:tr>
        <w:tc>
          <w:tcPr>
            <w:tcW w:w="2500" w:type="dxa"/>
          </w:tcPr>
          <w:p>
            <w:r>
              <w:t xml:space="preserve">정부지원사업 컨설팅</w:t>
            </w:r>
          </w:p>
        </w:tc>
        <w:tc>
          <w:tcPr>
            <w:tcW w:w="2500" w:type="dxa"/>
          </w:tcPr>
          <w:p>
            <w:r>
              <w:t xml:space="preserve">크롤링 → 사업 매칭 → 알림 발송 자동화</w:t>
            </w:r>
          </w:p>
        </w:tc>
      </w:tr>
      <w:tr>
        <w:tc>
          <w:tcPr>
            <w:tcW w:w="2500" w:type="dxa"/>
          </w:tcPr>
          <w:p>
            <w:r>
              <w:t xml:space="preserve">한 줄 핵심: 참여자들의 배경은 다양하지만, 모두 ’반복 업무를 줄이고 싶다’는 공통 출발점을 가지고 있다.</w:t>
            </w:r>
          </w:p>
        </w:tc>
        <w:tc>
          <w:tcPr>
            <w:tcW w:w="2500" w:type="dxa"/>
          </w:tcPr>
          <w:p>
            <w:r>
              <w:t xml:space="preserve"/>
            </w:r>
          </w:p>
        </w:tc>
      </w:tr>
    </w:tbl>
    <w:p>
      <w:r>
        <w:pict>
          <v:rect style="width:0;height:1.5pt" o:hralign="center" o:hrstd="t" o:hr="t"/>
        </w:pict>
      </w:r>
    </w:p>
    <w:bookmarkEnd w:id="38"/>
    <w:bookmarkStart w:id="39" w:name="X74a5ac50650015fbcbbe2b96fea23d1c107c426"/>
    <w:p>
      <w:pPr>
        <w:pStyle w:val="3"/>
      </w:pPr>
      <w:r>
        <w:t xml:space="preserve">5-13. 1주차 마무리와 콘텐츠 자동화 전망</w:t>
      </w:r>
    </w:p>
    <w:p>
      <w:pPr>
        <w:pStyle w:val="FirstParagraph"/>
      </w:pPr>
      <w:r>
        <w:t xml:space="preserve">강사는 “처음부터 완벽한 시스템은 없다“고 강조하며, 시행착오를 의도적으로 겪을 것을 권장했다. 다음 단계인 에이전트 자동화에 대한 필요와 이해는 직접 써보며 부족한 지점을 발견해야 생긴다는 취지다.</w:t>
      </w:r>
    </w:p>
    <w:p>
      <w:pPr>
        <w:pStyle w:val="a2"/>
      </w:pPr>
      <w:r>
        <w:rPr>
          <w:b/>
          <w:bCs/>
        </w:rPr>
        <w:t xml:space="preserve">콘텐츠 자동화 완성 시 가능한 것들:</w:t>
      </w:r>
    </w:p>
    <w:p>
      <w:pPr>
        <w:pStyle w:val="Compact"/>
        <w:numPr>
          <w:ilvl w:val="0"/>
          <w:numId w:val="1018"/>
        </w:numPr>
      </w:pPr>
      <w:r>
        <w:t xml:space="preserve">스레드·인스타그램 카드뉴스·릴스·유튜브 대본·블로그 등 채널별 맞춤 콘텐츠 생성</w:t>
      </w:r>
    </w:p>
    <w:p>
      <w:pPr>
        <w:pStyle w:val="Compact"/>
        <w:numPr>
          <w:ilvl w:val="0"/>
          <w:numId w:val="1018"/>
        </w:numPr>
      </w:pPr>
      <w:r>
        <w:t xml:space="preserve">노션 등 대시보드와 연동해 클릭 한 번으로 콘텐츠 발행</w:t>
      </w:r>
    </w:p>
    <w:p>
      <w:pPr>
        <w:pStyle w:val="Compact"/>
        <w:numPr>
          <w:ilvl w:val="0"/>
          <w:numId w:val="1018"/>
        </w:numPr>
      </w:pPr>
      <w:r>
        <w:t xml:space="preserve">Meta API 연동 시 인스타그램 자동 발행 가능 [확인 필요 — 연동 방식 및 정책 상세 미설명]</w:t>
      </w:r>
    </w:p>
    <w:p>
      <w:pPr>
        <w:pStyle w:val="Compact"/>
        <w:numPr>
          <w:ilvl w:val="0"/>
          <w:numId w:val="1018"/>
        </w:numPr>
      </w:pPr>
      <w:r>
        <w:t xml:space="preserve">네이버 카페 피드백 댓글 자동 생성 및 발행 [확인 필요 — 네이버 정책상 자동화 허용 범위 불명확]</w:t>
      </w:r>
    </w:p>
    <w:p>
      <w:pPr>
        <w:pStyle w:val="FirstParagraph"/>
      </w:pPr>
      <w:r>
        <w:rPr>
          <w:b/>
          <w:bCs/>
        </w:rPr>
        <w:t xml:space="preserve">Claude Code 5단계 적용 순서:</w:t>
      </w:r>
    </w:p>
    <w:p>
      <w:pPr>
        <w:pStyle w:val="Compact"/>
        <w:numPr>
          <w:ilvl w:val="0"/>
          <w:numId w:val="1019"/>
        </w:numPr>
      </w:pPr>
      <w:r>
        <w:t xml:space="preserve">사업 정의 — 내가 누군지, 고객은 누군지, 어떤 일을 하는지 규칙화</w:t>
      </w:r>
    </w:p>
    <w:p>
      <w:pPr>
        <w:pStyle w:val="Compact"/>
        <w:numPr>
          <w:ilvl w:val="0"/>
          <w:numId w:val="1019"/>
        </w:numPr>
      </w:pPr>
      <w:r>
        <w:t xml:space="preserve">작업 흐름 설계 — 어떤 순서로 일이 이루어지는지 정리</w:t>
      </w:r>
    </w:p>
    <w:p>
      <w:pPr>
        <w:pStyle w:val="Compact"/>
        <w:numPr>
          <w:ilvl w:val="0"/>
          <w:numId w:val="1019"/>
        </w:numPr>
      </w:pPr>
      <w:r>
        <w:rPr>
          <w:rStyle w:val="VerbatimChar"/>
        </w:rPr>
        <w:t xml:space="preserve">claude.md</w:t>
      </w:r>
      <w:r>
        <w:t xml:space="preserve"> </w:t>
      </w:r>
      <w:r>
        <w:t xml:space="preserve">작성 — AI가 읽는 지침서 파일 생성</w:t>
      </w:r>
    </w:p>
    <w:p>
      <w:pPr>
        <w:pStyle w:val="Compact"/>
        <w:numPr>
          <w:ilvl w:val="0"/>
          <w:numId w:val="1019"/>
        </w:numPr>
      </w:pPr>
      <w:r>
        <w:t xml:space="preserve">도구 연결 — MCP, 플러그인, API 등 외부 도구 연결</w:t>
      </w:r>
    </w:p>
    <w:p>
      <w:pPr>
        <w:pStyle w:val="Compact"/>
        <w:numPr>
          <w:ilvl w:val="0"/>
          <w:numId w:val="1019"/>
        </w:numPr>
      </w:pPr>
      <w:r>
        <w:t xml:space="preserve">에이전트 자동화 — 위 기반 위에서 자동화 실행</w:t>
      </w:r>
    </w:p>
    <w:p>
      <w:pPr>
        <w:pStyle w:val="FirstParagraph"/>
      </w:pPr>
      <w:r>
        <w:rPr>
          <w:b/>
          <w:bCs/>
        </w:rPr>
        <w:t xml:space="preserve">한 줄 핵심:</w:t>
      </w:r>
      <w:r>
        <w:t xml:space="preserve"> </w:t>
      </w:r>
      <w:r>
        <w:t xml:space="preserve">도구보다 구조가 먼저고, 구조보다 언어가 먼저다. 시행착오가 곧 시스템 설계의 재료다.</w:t>
      </w:r>
    </w:p>
    <w:p>
      <w:r>
        <w:pict>
          <v:rect style="width:0;height:1.5pt" o:hralign="center" o:hrstd="t" o:hr="t"/>
        </w:pict>
      </w:r>
    </w:p>
    <w:bookmarkEnd w:id="39"/>
    <w:bookmarkEnd w:id="40"/>
    <w:bookmarkStart w:id="41" w:name="X6b0d90b4bb62a4b5af64056d5fdb20c09c55a56"/>
    <w:p>
      <w:pPr>
        <w:pStyle w:val="21"/>
      </w:pPr>
      <w:r>
        <w:t xml:space="preserve">6. 핵심 개념 정리</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1666"/>
        <w:gridCol w:w="1666"/>
        <w:gridCol w:w="1666"/>
      </w:tblGrid>
      <w:tr>
        <w:trPr>
          <w:tblHeader/>
        </w:trPr>
        <w:tc>
          <w:tcPr>
            <w:tcW w:w="1666" w:type="dxa"/>
          </w:tcPr>
          <w:p>
            <w:pPr>
              <w:jc w:val="center"/>
            </w:pPr>
            <w:r>
              <w:rPr>
                <w:b/>
              </w:rPr>
              <w:t xml:space="preserve">개념/키워드</w:t>
            </w:r>
          </w:p>
        </w:tc>
        <w:tc>
          <w:tcPr>
            <w:tcW w:w="1666" w:type="dxa"/>
          </w:tcPr>
          <w:p>
            <w:pPr>
              <w:jc w:val="center"/>
            </w:pPr>
            <w:r>
              <w:rPr>
                <w:b/>
              </w:rPr>
              <w:t xml:space="preserve">의미</w:t>
            </w:r>
          </w:p>
        </w:tc>
        <w:tc>
          <w:tcPr>
            <w:tcW w:w="1666" w:type="dxa"/>
          </w:tcPr>
          <w:p>
            <w:pPr>
              <w:jc w:val="center"/>
            </w:pPr>
            <w:r>
              <w:rPr>
                <w:b/>
              </w:rPr>
              <w:t xml:space="preserve">이 기록에서의 역할</w:t>
            </w:r>
          </w:p>
        </w:tc>
      </w:tr>
      <w:tr>
        <w:tc>
          <w:tcPr>
            <w:tcW w:w="1666" w:type="dxa"/>
          </w:tcPr>
          <w:p>
            <w:r>
              <w:t xml:space="preserve">Claude Code</w:t>
            </w:r>
          </w:p>
        </w:tc>
        <w:tc>
          <w:tcPr>
            <w:tcW w:w="1666" w:type="dxa"/>
          </w:tcPr>
          <w:p>
            <w:r>
              <w:t xml:space="preserve">VS Code 기반으로 Claude AI를 활용하는 행동형 에이전트 도구</w:t>
            </w:r>
          </w:p>
        </w:tc>
        <w:tc>
          <w:tcPr>
            <w:tcW w:w="1666" w:type="dxa"/>
          </w:tcPr>
          <w:p>
            <w:r>
              <w:t xml:space="preserve">프로그램 전체의 핵심 실습 도구</w:t>
            </w:r>
          </w:p>
        </w:tc>
      </w:tr>
      <w:tr>
        <w:tc>
          <w:tcPr>
            <w:tcW w:w="1666" w:type="dxa"/>
          </w:tcPr>
          <w:p>
            <w:r>
              <w:t xml:space="preserve">CAB</w:t>
            </w:r>
          </w:p>
        </w:tc>
        <w:tc>
          <w:tcPr>
            <w:tcW w:w="1666" w:type="dxa"/>
          </w:tcPr>
          <w:p>
            <w:r>
              <w:t xml:space="preserve">Claude Code Act Business의 약자</w:t>
            </w:r>
          </w:p>
        </w:tc>
        <w:tc>
          <w:tcPr>
            <w:tcW w:w="1666" w:type="dxa"/>
          </w:tcPr>
          <w:p>
            <w:r>
              <w:t xml:space="preserve">4주 프로그램의 공식 명칭</w:t>
            </w:r>
          </w:p>
        </w:tc>
      </w:tr>
      <w:tr>
        <w:tc>
          <w:tcPr>
            <w:tcW w:w="1666" w:type="dxa"/>
          </w:tcPr>
          <w:p>
            <w:r>
              <w:t xml:space="preserve">claude.md</w:t>
            </w:r>
          </w:p>
        </w:tc>
        <w:tc>
          <w:tcPr>
            <w:tcW w:w="1666" w:type="dxa"/>
          </w:tcPr>
          <w:p>
            <w:r>
              <w:t xml:space="preserve">Claude가 매 명령 시 자동으로 읽는 마크다운 지침서 파일</w:t>
            </w:r>
          </w:p>
        </w:tc>
        <w:tc>
          <w:tcPr>
            <w:tcW w:w="1666" w:type="dxa"/>
          </w:tcPr>
          <w:p>
            <w:r>
              <w:t xml:space="preserve">모든 명령의 기준점이자 자동화의 기반 문서</w:t>
            </w:r>
          </w:p>
        </w:tc>
      </w:tr>
      <w:tr>
        <w:tc>
          <w:tcPr>
            <w:tcW w:w="1666" w:type="dxa"/>
          </w:tcPr>
          <w:p>
            <w:r>
              <w:t xml:space="preserve">/init</w:t>
            </w:r>
          </w:p>
        </w:tc>
        <w:tc>
          <w:tcPr>
            <w:tcW w:w="1666" w:type="dxa"/>
          </w:tcPr>
          <w:p>
            <w:r>
              <w:t xml:space="preserve">claude.md를 자동 생성하는 기본 내장 슬래시 명령어</w:t>
            </w:r>
          </w:p>
        </w:tc>
        <w:tc>
          <w:tcPr>
            <w:tcW w:w="1666" w:type="dxa"/>
          </w:tcPr>
          <w:p>
            <w:r>
              <w:t xml:space="preserve">인터뷰 완료 후 실행할 핵심 명령어</w:t>
            </w:r>
          </w:p>
        </w:tc>
      </w:tr>
      <w:tr>
        <w:tc>
          <w:tcPr>
            <w:tcW w:w="1666" w:type="dxa"/>
          </w:tcPr>
          <w:p>
            <w:r>
              <w:t xml:space="preserve">/cap-interview</w:t>
            </w:r>
          </w:p>
        </w:tc>
        <w:tc>
          <w:tcPr>
            <w:tcW w:w="1666" w:type="dxa"/>
          </w:tcPr>
          <w:p>
            <w:r>
              <w:t xml:space="preserve">사업 인터뷰를 진행하는 커스텀 슬래시 명령어</w:t>
            </w:r>
          </w:p>
        </w:tc>
        <w:tc>
          <w:tcPr>
            <w:tcW w:w="1666" w:type="dxa"/>
          </w:tcPr>
          <w:p>
            <w:r>
              <w:t xml:space="preserve">시스템 구축의 첫 단계</w:t>
            </w:r>
          </w:p>
        </w:tc>
      </w:tr>
      <w:tr>
        <w:tc>
          <w:tcPr>
            <w:tcW w:w="1666" w:type="dxa"/>
          </w:tcPr>
          <w:p>
            <w:r>
              <w:t xml:space="preserve">.claude/ 폴더</w:t>
            </w:r>
          </w:p>
        </w:tc>
        <w:tc>
          <w:tcPr>
            <w:tcW w:w="1666" w:type="dxa"/>
          </w:tcPr>
          <w:p>
            <w:r>
              <w:t xml:space="preserve">Claude 전용 숨김 폴더</w:t>
            </w:r>
          </w:p>
        </w:tc>
        <w:tc>
          <w:tcPr>
            <w:tcW w:w="1666" w:type="dxa"/>
          </w:tcPr>
          <w:p>
            <w:r>
              <w:t xml:space="preserve">명령어, 에이전트, 스킬, 규칙 모두 이 안에 배치</w:t>
            </w:r>
          </w:p>
        </w:tc>
      </w:tr>
      <w:tr>
        <w:tc>
          <w:tcPr>
            <w:tcW w:w="1666" w:type="dxa"/>
          </w:tcPr>
          <w:p>
            <w:r>
              <w:t xml:space="preserve">슬래시 명령어</w:t>
            </w:r>
          </w:p>
        </w:tc>
        <w:tc>
          <w:tcPr>
            <w:tcW w:w="1666" w:type="dxa"/>
          </w:tcPr>
          <w:p>
            <w:r>
              <w:t xml:space="preserve">.claude/commands/ 안의 .md 파일을 단축 실행하는 명령어</w:t>
            </w:r>
          </w:p>
        </w:tc>
        <w:tc>
          <w:tcPr>
            <w:tcW w:w="1666" w:type="dxa"/>
          </w:tcPr>
          <w:p>
            <w:r>
              <w:t xml:space="preserve">반복 업무를 단 한 번의 입력으로 실행하는 자동화 단위</w:t>
            </w:r>
          </w:p>
        </w:tc>
      </w:tr>
      <w:tr>
        <w:tc>
          <w:tcPr>
            <w:tcW w:w="1666" w:type="dxa"/>
          </w:tcPr>
          <w:p>
            <w:r>
              <w:t xml:space="preserve">MCP</w:t>
            </w:r>
          </w:p>
        </w:tc>
        <w:tc>
          <w:tcPr>
            <w:tcW w:w="1666" w:type="dxa"/>
          </w:tcPr>
          <w:p>
            <w:r>
              <w:t xml:space="preserve">외부 서비스 전체에 접근하는 권한/어댑터</w:t>
            </w:r>
          </w:p>
        </w:tc>
        <w:tc>
          <w:tcPr>
            <w:tcW w:w="1666" w:type="dxa"/>
          </w:tcPr>
          <w:p>
            <w:r>
              <w:t xml:space="preserve">Claude Code와 외부 세계를 연결하는 핵심 도구</w:t>
            </w:r>
          </w:p>
        </w:tc>
      </w:tr>
      <w:tr>
        <w:tc>
          <w:tcPr>
            <w:tcW w:w="1666" w:type="dxa"/>
          </w:tcPr>
          <w:p>
            <w:r>
              <w:t xml:space="preserve">API</w:t>
            </w:r>
          </w:p>
        </w:tc>
        <w:tc>
          <w:tcPr>
            <w:tcW w:w="1666" w:type="dxa"/>
          </w:tcPr>
          <w:p>
            <w:r>
              <w:t xml:space="preserve">특정 데이터를 직접 연결하는 배선</w:t>
            </w:r>
          </w:p>
        </w:tc>
        <w:tc>
          <w:tcPr>
            <w:tcW w:w="1666" w:type="dxa"/>
          </w:tcPr>
          <w:p>
            <w:r>
              <w:t xml:space="preserve">MCP보다 세밀한 연결, 2주차에서 상세 설명 예정</w:t>
            </w:r>
          </w:p>
        </w:tc>
      </w:tr>
      <w:tr>
        <w:tc>
          <w:tcPr>
            <w:tcW w:w="1666" w:type="dxa"/>
          </w:tcPr>
          <w:p>
            <w:r>
              <w:t xml:space="preserve">Auto Mode</w:t>
            </w:r>
          </w:p>
        </w:tc>
        <w:tc>
          <w:tcPr>
            <w:tcW w:w="1666" w:type="dxa"/>
          </w:tcPr>
          <w:p>
            <w:r>
              <w:t xml:space="preserve">AI가 허락 없이 자율적으로 작업을 수행하는 모드</w:t>
            </w:r>
          </w:p>
        </w:tc>
        <w:tc>
          <w:tcPr>
            <w:tcW w:w="1666" w:type="dxa"/>
          </w:tcPr>
          <w:p>
            <w:r>
              <w:t xml:space="preserve">효율적 작업 환경 설정의 핵심</w:t>
            </w:r>
          </w:p>
        </w:tc>
      </w:tr>
      <w:tr>
        <w:tc>
          <w:tcPr>
            <w:tcW w:w="1666" w:type="dxa"/>
          </w:tcPr>
          <w:p>
            <w:r>
              <w:t xml:space="preserve">Plan Mode</w:t>
            </w:r>
          </w:p>
        </w:tc>
        <w:tc>
          <w:tcPr>
            <w:tcW w:w="1666" w:type="dxa"/>
          </w:tcPr>
          <w:p>
            <w:r>
              <w:t xml:space="preserve">실행 없이 계획만 수립하는 모드</w:t>
            </w:r>
          </w:p>
        </w:tc>
        <w:tc>
          <w:tcPr>
            <w:tcW w:w="1666" w:type="dxa"/>
          </w:tcPr>
          <w:p>
            <w:r>
              <w:t xml:space="preserve">추후 설명 예정, 중요 모드로 언급</w:t>
            </w:r>
          </w:p>
        </w:tc>
      </w:tr>
      <w:tr>
        <w:tc>
          <w:tcPr>
            <w:tcW w:w="1666" w:type="dxa"/>
          </w:tcPr>
          <w:p>
            <w:r>
              <w:t xml:space="preserve">컨텍스트(Context)</w:t>
            </w:r>
          </w:p>
        </w:tc>
        <w:tc>
          <w:tcPr>
            <w:tcW w:w="1666" w:type="dxa"/>
          </w:tcPr>
          <w:p>
            <w:r>
              <w:t xml:space="preserve">Claude의 작업 기억 용량</w:t>
            </w:r>
          </w:p>
        </w:tc>
        <w:tc>
          <w:tcPr>
            <w:tcW w:w="1666" w:type="dxa"/>
          </w:tcPr>
          <w:p>
            <w:r>
              <w:t xml:space="preserve">관리하지 않으면 오류 증가</w:t>
            </w:r>
          </w:p>
        </w:tc>
      </w:tr>
      <w:tr>
        <w:tc>
          <w:tcPr>
            <w:tcW w:w="1666" w:type="dxa"/>
          </w:tcPr>
          <w:p>
            <w:r>
              <w:t xml:space="preserve">/compact</w:t>
            </w:r>
          </w:p>
        </w:tc>
        <w:tc>
          <w:tcPr>
            <w:tcW w:w="1666" w:type="dxa"/>
          </w:tcPr>
          <w:p>
            <w:r>
              <w:t xml:space="preserve">대화 내용을 AI가 요약해 컨텍스트 공간 확보</w:t>
            </w:r>
          </w:p>
        </w:tc>
        <w:tc>
          <w:tcPr>
            <w:tcW w:w="1666" w:type="dxa"/>
          </w:tcPr>
          <w:p>
            <w:r>
              <w:t xml:space="preserve">60~70% 시점에 사용하는 관리 명령어</w:t>
            </w:r>
          </w:p>
        </w:tc>
      </w:tr>
      <w:tr>
        <w:tc>
          <w:tcPr>
            <w:tcW w:w="1666" w:type="dxa"/>
          </w:tcPr>
          <w:p>
            <w:r>
              <w:t xml:space="preserve">Playwright MCP</w:t>
            </w:r>
          </w:p>
        </w:tc>
        <w:tc>
          <w:tcPr>
            <w:tcW w:w="1666" w:type="dxa"/>
          </w:tcPr>
          <w:p>
            <w:r>
              <w:t xml:space="preserve">브라우저를 자동으로 조작하는 MCP</w:t>
            </w:r>
          </w:p>
        </w:tc>
        <w:tc>
          <w:tcPr>
            <w:tcW w:w="1666" w:type="dxa"/>
          </w:tcPr>
          <w:p>
            <w:r>
              <w:t xml:space="preserve">클릭·입력 등 웹 자동화에 활용</w:t>
            </w:r>
          </w:p>
        </w:tc>
      </w:tr>
      <w:tr>
        <w:tc>
          <w:tcPr>
            <w:tcW w:w="1666" w:type="dxa"/>
          </w:tcPr>
          <w:p>
            <w:r>
              <w:t xml:space="preserve">자동화 5단계</w:t>
            </w:r>
          </w:p>
        </w:tc>
        <w:tc>
          <w:tcPr>
            <w:tcW w:w="1666" w:type="dxa"/>
          </w:tcPr>
          <w:p>
            <w:r>
              <w:t xml:space="preserve">검색창 활용부터 사업 대부분 자동화까지의 성숙도 모델</w:t>
            </w:r>
          </w:p>
        </w:tc>
        <w:tc>
          <w:tcPr>
            <w:tcW w:w="1666" w:type="dxa"/>
          </w:tcPr>
          <w:p>
            <w:r>
              <w:t xml:space="preserve">프로그램 전체 방향성 설정 기준</w:t>
            </w:r>
          </w:p>
        </w:tc>
      </w:tr>
      <w:tr>
        <w:tc>
          <w:tcPr>
            <w:tcW w:w="1666" w:type="dxa"/>
          </w:tcPr>
          <w:p>
            <w:r>
              <w:t xml:space="preserve">Quick Win</w:t>
            </w:r>
          </w:p>
        </w:tc>
        <w:tc>
          <w:tcPr>
            <w:tcW w:w="1666" w:type="dxa"/>
          </w:tcPr>
          <w:p>
            <w:r>
              <w:t xml:space="preserve">노력 적고 효과 큰 자동화 과제</w:t>
            </w:r>
          </w:p>
        </w:tc>
        <w:tc>
          <w:tcPr>
            <w:tcW w:w="1666" w:type="dxa"/>
          </w:tcPr>
          <w:p>
            <w:r>
              <w:t xml:space="preserve">가장 먼저 실행할 영역</w:t>
            </w:r>
          </w:p>
        </w:tc>
      </w:tr>
      <w:tr>
        <w:tc>
          <w:tcPr>
            <w:tcW w:w="1666" w:type="dxa"/>
          </w:tcPr>
          <w:p>
            <w:r>
              <w:t xml:space="preserve">Vercel</w:t>
            </w:r>
          </w:p>
        </w:tc>
        <w:tc>
          <w:tcPr>
            <w:tcW w:w="1666" w:type="dxa"/>
          </w:tcPr>
          <w:p>
            <w:r>
              <w:t xml:space="preserve">코드를 온라인에 배포하는 서비스</w:t>
            </w:r>
          </w:p>
        </w:tc>
        <w:tc>
          <w:tcPr>
            <w:tcW w:w="1666" w:type="dxa"/>
          </w:tcPr>
          <w:p>
            <w:r>
              <w:t xml:space="preserve">내 컴퓨터 밖 세상에 서비스를 공개하는 수단</w:t>
            </w:r>
          </w:p>
        </w:tc>
      </w:tr>
      <w:tr>
        <w:tc>
          <w:tcPr>
            <w:tcW w:w="1666" w:type="dxa"/>
          </w:tcPr>
          <w:p>
            <w:r>
              <w:t xml:space="preserve">XMind</w:t>
            </w:r>
          </w:p>
        </w:tc>
        <w:tc>
          <w:tcPr>
            <w:tcW w:w="1666" w:type="dxa"/>
          </w:tcPr>
          <w:p>
            <w:r>
              <w:t xml:space="preserve">마인드맵 소프트웨어</w:t>
            </w:r>
          </w:p>
        </w:tc>
        <w:tc>
          <w:tcPr>
            <w:tcW w:w="1666" w:type="dxa"/>
          </w:tcPr>
          <w:p>
            <w:r>
              <w:t xml:space="preserve">사업 업무 분해 및 자동화 영역 시각화 도구</w:t>
            </w:r>
          </w:p>
        </w:tc>
      </w:tr>
      <w:tr>
        <w:tc>
          <w:tcPr>
            <w:tcW w:w="1666" w:type="dxa"/>
          </w:tcPr>
          <w:p>
            <w:r>
              <w:t xml:space="preserve">바이브 코딩</w:t>
            </w:r>
          </w:p>
        </w:tc>
        <w:tc>
          <w:tcPr>
            <w:tcW w:w="1666" w:type="dxa"/>
          </w:tcPr>
          <w:p>
            <w:r>
              <w:t xml:space="preserve">비전공자가 AI 도움으로 코딩하는 방식 [확인 필요]</w:t>
            </w:r>
          </w:p>
        </w:tc>
        <w:tc>
          <w:tcPr>
            <w:tcW w:w="1666" w:type="dxa"/>
          </w:tcPr>
          <w:p>
            <w:r>
              <w:t xml:space="preserve">보조 강사의 학습 방식으로 언급</w:t>
            </w:r>
          </w:p>
        </w:tc>
      </w:tr>
      <w:tr>
        <w:tc>
          <w:tcPr>
            <w:tcW w:w="1666" w:type="dxa"/>
          </w:tcPr>
          <w:p>
            <w:r>
              <w:t xml:space="preserve">사업 OS</w:t>
            </w:r>
          </w:p>
        </w:tc>
        <w:tc>
          <w:tcPr>
            <w:tcW w:w="1666" w:type="dxa"/>
          </w:tcPr>
          <w:p>
            <w:r>
              <w:t xml:space="preserve">사업 운영의 기반 시스템</w:t>
            </w:r>
          </w:p>
        </w:tc>
        <w:tc>
          <w:tcPr>
            <w:tcW w:w="1666" w:type="dxa"/>
          </w:tcPr>
          <w:p>
            <w:r>
              <w:t xml:space="preserve">1주차 주제이자 자동화 설계의 출발점</w:t>
            </w:r>
          </w:p>
        </w:tc>
      </w:tr>
    </w:tbl>
    <w:p>
      <w:r>
        <w:pict>
          <v:rect style="width:0;height:1.5pt" o:hralign="center" o:hrstd="t" o:hr="t"/>
        </w:pict>
      </w:r>
    </w:p>
    <w:bookmarkEnd w:id="41"/>
    <w:bookmarkStart w:id="42" w:name="X3f7bfbb94d3cb2661bf9ffd2871b46987c6fc4e"/>
    <w:p>
      <w:pPr>
        <w:pStyle w:val="21"/>
      </w:pPr>
      <w:r>
        <w:t xml:space="preserve">7. 인상 깊은 문장</w:t>
      </w:r>
    </w:p>
    <w:p>
      <w:pPr>
        <w:numPr>
          <w:ilvl w:val="0"/>
          <w:numId w:val="1020"/>
        </w:numPr>
      </w:pPr>
      <w:r>
        <w:t xml:space="preserve">“자동화 한 가지를 끝까지 완성하고, 그 완성하는 과정을 통해 다른 자동화할 수 있는 영역들을 스스로 만드는 역량까지 가져갈 겁니다.”</w:t>
      </w:r>
    </w:p>
    <w:p>
      <w:pPr>
        <w:numPr>
          <w:ilvl w:val="0"/>
          <w:numId w:val="1020"/>
        </w:numPr>
      </w:pPr>
      <w:r>
        <w:t xml:space="preserve">“이거는 강의가 아니에요. 제가 뭐 떠들고 여러분들이 받아 적는 게 아니라, 여러분들 노트북 위에서 직접 사업을 설계하는 자리입니다.”</w:t>
      </w:r>
    </w:p>
    <w:p>
      <w:pPr>
        <w:numPr>
          <w:ilvl w:val="0"/>
          <w:numId w:val="1020"/>
        </w:numPr>
      </w:pPr>
      <w:r>
        <w:t xml:space="preserve">“클로드 코드는 똑똑한 검색창이 아니라 같이 일하는 신입 직원이라고 봐주시면 돼요.”</w:t>
      </w:r>
    </w:p>
    <w:p>
      <w:pPr>
        <w:numPr>
          <w:ilvl w:val="0"/>
          <w:numId w:val="1020"/>
        </w:numPr>
      </w:pPr>
      <w:r>
        <w:t xml:space="preserve">“에이전트보다 사업 구조가 먼저다. 작게 시작하는 게 제일 빠른 길이다.”</w:t>
      </w:r>
    </w:p>
    <w:p>
      <w:pPr>
        <w:numPr>
          <w:ilvl w:val="0"/>
          <w:numId w:val="1020"/>
        </w:numPr>
      </w:pPr>
      <w:r>
        <w:t xml:space="preserve">“대충 적으면 그냥 막연하고 일반적인 답이 나온다. 잘 구성하면 내 사업을 알고, 고객을 알고, 그 톤을 중시하는 방식으로 작동한다.”</w:t>
      </w:r>
    </w:p>
    <w:p>
      <w:pPr>
        <w:numPr>
          <w:ilvl w:val="0"/>
          <w:numId w:val="1020"/>
        </w:numPr>
      </w:pPr>
      <w:r>
        <w:t xml:space="preserve">“자동화부터 만들면 안 되고, 먼저 대표님들의 사업을 분해해야 한다.”</w:t>
      </w:r>
    </w:p>
    <w:p>
      <w:pPr>
        <w:numPr>
          <w:ilvl w:val="0"/>
          <w:numId w:val="1020"/>
        </w:numPr>
      </w:pPr>
      <w:r>
        <w:t xml:space="preserve">“</w:t>
      </w:r>
      <w:r>
        <w:rPr>
          <w:rStyle w:val="VerbatimChar"/>
        </w:rPr>
        <w:t xml:space="preserve">.claude</w:t>
      </w:r>
      <w:r>
        <w:t xml:space="preserve"> </w:t>
      </w:r>
      <w:r>
        <w:t xml:space="preserve">폴더는 클로드가 보는 자료들이다. 사람이 보는 자료와 클로드가 보는 자료를 구분해두는 것이다.”</w:t>
      </w:r>
    </w:p>
    <w:p>
      <w:pPr>
        <w:numPr>
          <w:ilvl w:val="0"/>
          <w:numId w:val="1020"/>
        </w:numPr>
      </w:pPr>
      <w:r>
        <w:t xml:space="preserve">“처음부터 완벽하게 나오는 게 비정상이에요. 계속 채워 나가야 합니다.”</w:t>
      </w:r>
    </w:p>
    <w:p>
      <w:pPr>
        <w:numPr>
          <w:ilvl w:val="0"/>
          <w:numId w:val="1020"/>
        </w:numPr>
      </w:pPr>
      <w:r>
        <w:t xml:space="preserve">“클로드 코드는 이 컴퓨터 안에 있는 자료들을 통해 AI를 활용하는 거기 때문에, 다른 데 접근하려면 MCP와 API라는 도구가 필요하다.”</w:t>
      </w:r>
    </w:p>
    <w:p>
      <w:pPr>
        <w:numPr>
          <w:ilvl w:val="0"/>
          <w:numId w:val="1020"/>
        </w:numPr>
      </w:pPr>
      <w:r>
        <w:t xml:space="preserve">“claude.md 작성의 핵심 원칙 — 넣을지 뺄지 고민되면, 뺀다.”</w:t>
      </w:r>
    </w:p>
    <w:p>
      <w:pPr>
        <w:numPr>
          <w:ilvl w:val="0"/>
          <w:numId w:val="1020"/>
        </w:numPr>
      </w:pPr>
      <w:r>
        <w:t xml:space="preserve">“4주 동안은 진짜 딱 하나만 팰 거를 정해서, 그게 아니면 다 받아들이려고 하면 완성된 게 없을 수 있거든요.”</w:t>
      </w:r>
    </w:p>
    <w:p>
      <w:pPr>
        <w:numPr>
          <w:ilvl w:val="0"/>
          <w:numId w:val="1020"/>
        </w:numPr>
      </w:pPr>
      <w:r>
        <w:t xml:space="preserve">“저만 하는 것도 아니고 대표님들만 하는 게 아니라, 같이 사업을 불린다라고 생각하고 있기 때문에.”</w:t>
      </w:r>
    </w:p>
    <w:p>
      <w:r>
        <w:pict>
          <v:rect style="width:0;height:1.5pt" o:hralign="center" o:hrstd="t" o:hr="t"/>
        </w:pict>
      </w:r>
    </w:p>
    <w:bookmarkEnd w:id="42"/>
    <w:bookmarkStart w:id="43" w:name="X5c68e829c238a3e26f767122af2b37224e6931d"/>
    <w:p>
      <w:pPr>
        <w:pStyle w:val="21"/>
      </w:pPr>
      <w:r>
        <w:t xml:space="preserve">8. 나에게 남는 질문</w:t>
      </w:r>
    </w:p>
    <w:p>
      <w:pPr>
        <w:pStyle w:val="Compact"/>
        <w:numPr>
          <w:ilvl w:val="0"/>
          <w:numId w:val="1021"/>
        </w:numPr>
      </w:pPr>
      <w:r>
        <w:rPr>
          <w:b/>
          <w:bCs/>
        </w:rPr>
        <w:t xml:space="preserve">내 삶 적용:</w:t>
      </w:r>
      <w:r>
        <w:t xml:space="preserve"> </w:t>
      </w:r>
      <w:r>
        <w:t xml:space="preserve">내가 지난 2주간 실제로 반복한 일들을 지금 당장 나열할 수 있는가? 그중 가장 시간을 많이 잡아먹으면서, AI에게 넘길 수 있는 것은 무엇인가?</w:t>
      </w:r>
    </w:p>
    <w:p>
      <w:pPr>
        <w:pStyle w:val="Compact"/>
        <w:numPr>
          <w:ilvl w:val="0"/>
          <w:numId w:val="1021"/>
        </w:numPr>
      </w:pPr>
      <w:r>
        <w:rPr>
          <w:b/>
          <w:bCs/>
        </w:rPr>
        <w:t xml:space="preserve">사업 구조 점검:</w:t>
      </w:r>
      <w:r>
        <w:t xml:space="preserve"> </w:t>
      </w:r>
      <w:r>
        <w:t xml:space="preserve">내 사업(또는 프로젝트)의 ’사명, 고객, 상품, 톤, 하지 않는 것’을 지금 한 문장씩 정의할 수 있는가?</w:t>
      </w:r>
      <w:r>
        <w:t xml:space="preserve"> </w:t>
      </w:r>
      <w:r>
        <w:rPr>
          <w:rStyle w:val="VerbatimChar"/>
        </w:rPr>
        <w:t xml:space="preserve">claude.md</w:t>
      </w:r>
      <w:r>
        <w:t xml:space="preserve"> </w:t>
      </w:r>
      <w:r>
        <w:t xml:space="preserve">9개 항목에 답할 수 있는가?</w:t>
      </w:r>
    </w:p>
    <w:p>
      <w:pPr>
        <w:pStyle w:val="Compact"/>
        <w:numPr>
          <w:ilvl w:val="0"/>
          <w:numId w:val="1021"/>
        </w:numPr>
      </w:pPr>
      <w:r>
        <w:rPr>
          <w:b/>
          <w:bCs/>
        </w:rPr>
        <w:t xml:space="preserve">공부·연구 확장:</w:t>
      </w:r>
      <w:r>
        <w:t xml:space="preserve"> </w:t>
      </w:r>
      <w:r>
        <w:t xml:space="preserve">MCP와 API의 실질적인 차이를 직접 실습해보려면 어떤 순서로 배워야 하는가? Playwright MCP로 어떤 웹 자동화가 실제로 가능한가?</w:t>
      </w:r>
    </w:p>
    <w:p>
      <w:pPr>
        <w:pStyle w:val="Compact"/>
        <w:numPr>
          <w:ilvl w:val="0"/>
          <w:numId w:val="1021"/>
        </w:numPr>
      </w:pPr>
      <w:r>
        <w:rPr>
          <w:b/>
          <w:bCs/>
        </w:rPr>
        <w:t xml:space="preserve">글쓰기·콘텐츠 확장:</w:t>
      </w:r>
      <w:r>
        <w:t xml:space="preserve"> </w:t>
      </w:r>
      <w:r>
        <w:t xml:space="preserve">’구조 없는 자동화가 왜 실패하는가’를 내 경험 또는 이 수업 내용을 기반으로 글로 쓸 수 있는가? ’신입 직원 비유’처럼 기술 개념을 누구나 이해할 수 있는 언어로 번역하는 연습을 하고 있는가?</w:t>
      </w:r>
    </w:p>
    <w:p>
      <w:pPr>
        <w:pStyle w:val="Compact"/>
        <w:numPr>
          <w:ilvl w:val="0"/>
          <w:numId w:val="1021"/>
        </w:numPr>
      </w:pPr>
      <w:r>
        <w:rPr>
          <w:b/>
          <w:bCs/>
        </w:rPr>
        <w:t xml:space="preserve">실패 방지:</w:t>
      </w:r>
      <w:r>
        <w:t xml:space="preserve"> </w:t>
      </w:r>
      <w:r>
        <w:t xml:space="preserve">나는 지금 자동화를</w:t>
      </w:r>
      <w:r>
        <w:t xml:space="preserve"> </w:t>
      </w:r>
      <w:r>
        <w:t xml:space="preserve">‘순서 없이’</w:t>
      </w:r>
      <w:r>
        <w:t xml:space="preserve"> </w:t>
      </w:r>
      <w:r>
        <w:t xml:space="preserve">시도하고 있지는 않은가? 강사가 제안한 5단계(사업 정의 → 흐름 →</w:t>
      </w:r>
      <w:r>
        <w:t xml:space="preserve"> </w:t>
      </w:r>
      <w:r>
        <w:rPr>
          <w:rStyle w:val="VerbatimChar"/>
        </w:rPr>
        <w:t xml:space="preserve">claude.md</w:t>
      </w:r>
      <w:r>
        <w:t xml:space="preserve"> </w:t>
      </w:r>
      <w:r>
        <w:t xml:space="preserve">→ 도구 → 에이전트) 중 나는 지금 어느 단계에 있는가?</w:t>
      </w:r>
    </w:p>
    <w:p>
      <w:pPr>
        <w:pStyle w:val="Compact"/>
        <w:numPr>
          <w:ilvl w:val="0"/>
          <w:numId w:val="1021"/>
        </w:numPr>
      </w:pPr>
      <w:r>
        <w:rPr>
          <w:b/>
          <w:bCs/>
        </w:rPr>
        <w:t xml:space="preserve">당장 실천:</w:t>
      </w:r>
      <w:r>
        <w:t xml:space="preserve"> </w:t>
      </w:r>
      <w:r>
        <w:t xml:space="preserve">오늘 안에</w:t>
      </w:r>
      <w:r>
        <w:t xml:space="preserve"> </w:t>
      </w:r>
      <w:r>
        <w:rPr>
          <w:rStyle w:val="VerbatimChar"/>
        </w:rPr>
        <w:t xml:space="preserve">claude.md</w:t>
      </w:r>
      <w:r>
        <w:t xml:space="preserve"> </w:t>
      </w:r>
      <w:r>
        <w:t xml:space="preserve">초안을 200줄 이하로 작성할 수 있는가? VS Code + Claude Code 환경에서</w:t>
      </w:r>
      <w:r>
        <w:t xml:space="preserve"> </w:t>
      </w:r>
      <w:r>
        <w:rPr>
          <w:rStyle w:val="VerbatimChar"/>
        </w:rPr>
        <w:t xml:space="preserve">/context</w:t>
      </w:r>
      <w:r>
        <w:t xml:space="preserve"> </w:t>
      </w:r>
      <w:r>
        <w:t xml:space="preserve">확인 후 60% 이상이면</w:t>
      </w:r>
      <w:r>
        <w:t xml:space="preserve"> </w:t>
      </w:r>
      <w:r>
        <w:rPr>
          <w:rStyle w:val="VerbatimChar"/>
        </w:rPr>
        <w:t xml:space="preserve">/compact</w:t>
      </w:r>
      <w:r>
        <w:t xml:space="preserve">를 실행하는 습관을 지금부터 들일 수 있는가?</w:t>
      </w:r>
    </w:p>
    <w:p>
      <w:pPr>
        <w:pStyle w:val="Compact"/>
        <w:numPr>
          <w:ilvl w:val="0"/>
          <w:numId w:val="1021"/>
        </w:numPr>
      </w:pPr>
      <w:r>
        <w:rPr>
          <w:b/>
          <w:bCs/>
        </w:rPr>
        <w:t xml:space="preserve">성찰:</w:t>
      </w:r>
      <w:r>
        <w:t xml:space="preserve"> </w:t>
      </w:r>
      <w:r>
        <w:t xml:space="preserve">나는 지금까지</w:t>
      </w:r>
      <w:r>
        <w:t xml:space="preserve"> </w:t>
      </w:r>
      <w:r>
        <w:t xml:space="preserve">‘전부를 바꾸려는 욕심’</w:t>
      </w:r>
      <w:r>
        <w:t xml:space="preserve"> </w:t>
      </w:r>
      <w:r>
        <w:t xml:space="preserve">때문에 아무것도 완성하지 못한 경험이 있는가? 컨텍스트를 모르고 AI를 쓰는 것은, 점점 기억을 잃어가는 직원에게 계속 일을 시키는 것과 같다 — 나는 AI를 얼마나 제대로 이해하고 쓰고 있는가?</w:t>
      </w:r>
    </w:p>
    <w:p>
      <w:r>
        <w:pict>
          <v:rect style="width:0;height:1.5pt" o:hralign="center" o:hrstd="t" o:hr="t"/>
        </w:pict>
      </w:r>
    </w:p>
    <w:bookmarkEnd w:id="43"/>
    <w:bookmarkStart w:id="44" w:name="Xb06d3222ed9a7608ddabe141b288a196fabf443"/>
    <w:p>
      <w:pPr>
        <w:pStyle w:val="21"/>
      </w:pPr>
      <w:r>
        <w:t xml:space="preserve">9. 실행 노트</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1250"/>
        <w:gridCol w:w="1250"/>
        <w:gridCol w:w="1250"/>
        <w:gridCol w:w="1250"/>
      </w:tblGrid>
      <w:tr>
        <w:trPr>
          <w:tblHeader/>
        </w:trPr>
        <w:tc>
          <w:tcPr>
            <w:tcW w:w="1250" w:type="dxa"/>
          </w:tcPr>
          <w:p>
            <w:pPr>
              <w:jc w:val="center"/>
            </w:pPr>
            <w:r>
              <w:rPr>
                <w:b/>
              </w:rPr>
              <w:t xml:space="preserve">실행 항목</w:t>
            </w:r>
          </w:p>
        </w:tc>
        <w:tc>
          <w:tcPr>
            <w:tcW w:w="1250" w:type="dxa"/>
          </w:tcPr>
          <w:p>
            <w:pPr>
              <w:jc w:val="center"/>
            </w:pPr>
            <w:r>
              <w:rPr>
                <w:b/>
              </w:rPr>
              <w:t xml:space="preserve">구체적 행동</w:t>
            </w:r>
          </w:p>
        </w:tc>
        <w:tc>
          <w:tcPr>
            <w:tcW w:w="1250" w:type="dxa"/>
          </w:tcPr>
          <w:p>
            <w:pPr>
              <w:jc w:val="center"/>
            </w:pPr>
            <w:r>
              <w:rPr>
                <w:b/>
              </w:rPr>
              <w:t xml:space="preserve">난이도</w:t>
            </w:r>
          </w:p>
        </w:tc>
        <w:tc>
          <w:tcPr>
            <w:tcW w:w="1250" w:type="dxa"/>
          </w:tcPr>
          <w:p>
            <w:pPr>
              <w:jc w:val="center"/>
            </w:pPr>
            <w:r>
              <w:rPr>
                <w:b/>
              </w:rPr>
              <w:t xml:space="preserve">기한</w:t>
            </w:r>
          </w:p>
        </w:tc>
      </w:tr>
      <w:tr>
        <w:tc>
          <w:tcPr>
            <w:tcW w:w="1250" w:type="dxa"/>
          </w:tcPr>
          <w:p>
            <w:r>
              <w:t xml:space="preserve">자동화 목표 한 문장 작성</w:t>
            </w:r>
          </w:p>
        </w:tc>
        <w:tc>
          <w:tcPr>
            <w:tcW w:w="1250" w:type="dxa"/>
          </w:tcPr>
          <w:p>
            <w:r>
              <w:t xml:space="preserve">“내가 [ ]만 하면, [ ]가 자동으로 [ ]되도록 구현하고 싶다” 형태로 작성. 내 반복 업무 중 Quick Win에 해당하는 것 1개 선택</w:t>
            </w:r>
          </w:p>
        </w:tc>
        <w:tc>
          <w:tcPr>
            <w:tcW w:w="1250" w:type="dxa"/>
          </w:tcPr>
          <w:p>
            <w:r>
              <w:t xml:space="preserve">쉬움</w:t>
            </w:r>
          </w:p>
        </w:tc>
        <w:tc>
          <w:tcPr>
            <w:tcW w:w="1250" w:type="dxa"/>
          </w:tcPr>
          <w:p>
            <w:r>
              <w:t xml:space="preserve">2026-06-14 당일</w:t>
            </w:r>
          </w:p>
        </w:tc>
      </w:tr>
      <w:tr>
        <w:tc>
          <w:tcPr>
            <w:tcW w:w="1250" w:type="dxa"/>
          </w:tcPr>
          <w:p>
            <w:r>
              <w:t xml:space="preserve">claude.md 초안 작성</w:t>
            </w:r>
          </w:p>
        </w:tc>
        <w:tc>
          <w:tcPr>
            <w:tcW w:w="1250" w:type="dxa"/>
          </w:tcPr>
          <w:p>
            <w:r>
              <w:t xml:space="preserve">사업/고객/상품/톤/하지 않는 것 등 9개 항목을 200줄 이하로 직접 작성. 폴더 이름을 내 사업명으로 변경하고 사업 자료 채우기</w:t>
            </w:r>
          </w:p>
        </w:tc>
        <w:tc>
          <w:tcPr>
            <w:tcW w:w="1250" w:type="dxa"/>
          </w:tcPr>
          <w:p>
            <w:r>
              <w:t xml:space="preserve">보통</w:t>
            </w:r>
          </w:p>
        </w:tc>
        <w:tc>
          <w:tcPr>
            <w:tcW w:w="1250" w:type="dxa"/>
          </w:tcPr>
          <w:p>
            <w:r>
              <w:t xml:space="preserve">2026-06-15</w:t>
            </w:r>
          </w:p>
        </w:tc>
      </w:tr>
      <w:tr>
        <w:tc>
          <w:tcPr>
            <w:tcW w:w="1250" w:type="dxa"/>
          </w:tcPr>
          <w:p>
            <w:r>
              <w:t xml:space="preserve">환경 설정 완료</w:t>
            </w:r>
          </w:p>
        </w:tc>
        <w:tc>
          <w:tcPr>
            <w:tcW w:w="1250" w:type="dxa"/>
          </w:tcPr>
          <w:p>
            <w:r>
              <w:t xml:space="preserve">VS Code, XMind, Git SCM 설치 + Claude for VS Code 확장 설치 및 로그인. Auto Mode 활성화 확인</w:t>
            </w:r>
          </w:p>
        </w:tc>
        <w:tc>
          <w:tcPr>
            <w:tcW w:w="1250" w:type="dxa"/>
          </w:tcPr>
          <w:p>
            <w:r>
              <w:t xml:space="preserve">쉬움</w:t>
            </w:r>
          </w:p>
        </w:tc>
        <w:tc>
          <w:tcPr>
            <w:tcW w:w="1250" w:type="dxa"/>
          </w:tcPr>
          <w:p>
            <w:r>
              <w:t xml:space="preserve">2026-06-15</w:t>
            </w:r>
          </w:p>
        </w:tc>
      </w:tr>
      <w:tr>
        <w:tc>
          <w:tcPr>
            <w:tcW w:w="1250" w:type="dxa"/>
          </w:tcPr>
          <w:p>
            <w:r>
              <w:t xml:space="preserve">Notion MCP 연결</w:t>
            </w:r>
          </w:p>
        </w:tc>
        <w:tc>
          <w:tcPr>
            <w:tcW w:w="1250" w:type="dxa"/>
          </w:tcPr>
          <w:p>
            <w:r>
              <w:t xml:space="preserve">Claude Code 채팅창에 “Anthropic 공식 문서 기반으로 Notion MCP 연결해줘” 입력 후 실습. /mcp로 상태 확인</w:t>
            </w:r>
          </w:p>
        </w:tc>
        <w:tc>
          <w:tcPr>
            <w:tcW w:w="1250" w:type="dxa"/>
          </w:tcPr>
          <w:p>
            <w:r>
              <w:t xml:space="preserve">보통</w:t>
            </w:r>
          </w:p>
        </w:tc>
        <w:tc>
          <w:tcPr>
            <w:tcW w:w="1250" w:type="dxa"/>
          </w:tcPr>
          <w:p>
            <w:r>
              <w:t xml:space="preserve">2026-06-16</w:t>
            </w:r>
          </w:p>
        </w:tc>
      </w:tr>
      <w:tr>
        <w:tc>
          <w:tcPr>
            <w:tcW w:w="1250" w:type="dxa"/>
          </w:tcPr>
          <w:p>
            <w:r>
              <w:t xml:space="preserve">/context 확인 습관</w:t>
            </w:r>
          </w:p>
        </w:tc>
        <w:tc>
          <w:tcPr>
            <w:tcW w:w="1250" w:type="dxa"/>
          </w:tcPr>
          <w:p>
            <w:r>
              <w:t xml:space="preserve">Claude Code 사용 시작할 때마다 /context 입력 → 60% 이상이면 /compact 실행하는 루틴 형성</w:t>
            </w:r>
          </w:p>
        </w:tc>
        <w:tc>
          <w:tcPr>
            <w:tcW w:w="1250" w:type="dxa"/>
          </w:tcPr>
          <w:p>
            <w:r>
              <w:t xml:space="preserve">쉬움</w:t>
            </w:r>
          </w:p>
        </w:tc>
        <w:tc>
          <w:tcPr>
            <w:tcW w:w="1250" w:type="dxa"/>
          </w:tcPr>
          <w:p>
            <w:r>
              <w:t xml:space="preserve">2026-06-14부터 즉시</w:t>
            </w:r>
          </w:p>
        </w:tc>
      </w:tr>
      <w:tr>
        <w:tc>
          <w:tcPr>
            <w:tcW w:w="1250" w:type="dxa"/>
          </w:tcPr>
          <w:p>
            <w:r>
              <w:t xml:space="preserve">업무 분해 XMind 작성</w:t>
            </w:r>
          </w:p>
        </w:tc>
        <w:tc>
          <w:tcPr>
            <w:tcW w:w="1250" w:type="dxa"/>
          </w:tcPr>
          <w:p>
            <w:r>
              <w:t xml:space="preserve">지난 2주간 실제로 한 업무를 부서별로 세분화해 기록 → 노력 vs. 효과 매트릭스로 분류</w:t>
            </w:r>
          </w:p>
        </w:tc>
        <w:tc>
          <w:tcPr>
            <w:tcW w:w="1250" w:type="dxa"/>
          </w:tcPr>
          <w:p>
            <w:r>
              <w:t xml:space="preserve">보통</w:t>
            </w:r>
          </w:p>
        </w:tc>
        <w:tc>
          <w:tcPr>
            <w:tcW w:w="1250" w:type="dxa"/>
          </w:tcPr>
          <w:p>
            <w:r>
              <w:t xml:space="preserve">2026-06-21 (2주차 전)</w:t>
            </w:r>
          </w:p>
        </w:tc>
      </w:tr>
    </w:tbl>
    <w:p>
      <w:r>
        <w:pict>
          <v:rect style="width:0;height:1.5pt" o:hralign="center" o:hrstd="t" o:hr="t"/>
        </w:pict>
      </w:r>
    </w:p>
    <w:bookmarkEnd w:id="44"/>
    <w:bookmarkStart w:id="45" w:name="Xc1b46876bfdd0e9aa932ed49eb80a7b520b08c6"/>
    <w:p>
      <w:pPr>
        <w:pStyle w:val="21"/>
      </w:pPr>
      <w:r>
        <w:t xml:space="preserve">10. 콘텐츠 확장 아이디어</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1666"/>
        <w:gridCol w:w="1666"/>
        <w:gridCol w:w="1666"/>
      </w:tblGrid>
      <w:tr>
        <w:trPr>
          <w:tblHeader/>
        </w:trPr>
        <w:tc>
          <w:tcPr>
            <w:tcW w:w="1666" w:type="dxa"/>
          </w:tcPr>
          <w:p>
            <w:pPr>
              <w:jc w:val="center"/>
            </w:pPr>
            <w:r>
              <w:rPr>
                <w:b/>
              </w:rPr>
              <w:t xml:space="preserve">형식</w:t>
            </w:r>
          </w:p>
        </w:tc>
        <w:tc>
          <w:tcPr>
            <w:tcW w:w="1666" w:type="dxa"/>
          </w:tcPr>
          <w:p>
            <w:pPr>
              <w:jc w:val="center"/>
            </w:pPr>
            <w:r>
              <w:rPr>
                <w:b/>
              </w:rPr>
              <w:t xml:space="preserve">제목 아이디어</w:t>
            </w:r>
          </w:p>
        </w:tc>
        <w:tc>
          <w:tcPr>
            <w:tcW w:w="1666" w:type="dxa"/>
          </w:tcPr>
          <w:p>
            <w:pPr>
              <w:jc w:val="center"/>
            </w:pPr>
            <w:r>
              <w:rPr>
                <w:b/>
              </w:rPr>
              <w:t xml:space="preserve">핵심 메시지</w:t>
            </w:r>
          </w:p>
        </w:tc>
      </w:tr>
      <w:tr>
        <w:tc>
          <w:tcPr>
            <w:tcW w:w="1666" w:type="dxa"/>
          </w:tcPr>
          <w:p>
            <w:r>
              <w:t xml:space="preserve">에세이</w:t>
            </w:r>
          </w:p>
        </w:tc>
        <w:tc>
          <w:tcPr>
            <w:tcW w:w="1666" w:type="dxa"/>
          </w:tcPr>
          <w:p>
            <w:r>
              <w:t xml:space="preserve">“사업 전체를 바꾸려다 아무것도 못 바꿨다 — 자동화 하나를 끝내는 것의 힘”</w:t>
            </w:r>
          </w:p>
        </w:tc>
        <w:tc>
          <w:tcPr>
            <w:tcW w:w="1666" w:type="dxa"/>
          </w:tcPr>
          <w:p>
            <w:r>
              <w:t xml:space="preserve">완성의 경험 하나가 이후 모든 자동화의 출발점이 된다</w:t>
            </w:r>
          </w:p>
        </w:tc>
      </w:tr>
      <w:tr>
        <w:tc>
          <w:tcPr>
            <w:tcW w:w="1666" w:type="dxa"/>
          </w:tcPr>
          <w:p>
            <w:r>
              <w:t xml:space="preserve">카드뉴스</w:t>
            </w:r>
          </w:p>
        </w:tc>
        <w:tc>
          <w:tcPr>
            <w:tcW w:w="1666" w:type="dxa"/>
          </w:tcPr>
          <w:p>
            <w:r>
              <w:t xml:space="preserve">“AI 자동화 5단계, 당신은 지금 몇 단계?”</w:t>
            </w:r>
          </w:p>
        </w:tc>
        <w:tc>
          <w:tcPr>
            <w:tcW w:w="1666" w:type="dxa"/>
          </w:tcPr>
          <w:p>
            <w:r>
              <w:t xml:space="preserve">자신의 수준을 파악하고 다음 단계를 설정하는 프레임</w:t>
            </w:r>
          </w:p>
        </w:tc>
      </w:tr>
      <w:tr>
        <w:tc>
          <w:tcPr>
            <w:tcW w:w="1666" w:type="dxa"/>
          </w:tcPr>
          <w:p>
            <w:r>
              <w:t xml:space="preserve">워크북 질문</w:t>
            </w:r>
          </w:p>
        </w:tc>
        <w:tc>
          <w:tcPr>
            <w:tcW w:w="1666" w:type="dxa"/>
          </w:tcPr>
          <w:p>
            <w:r>
              <w:t xml:space="preserve">“나의 자동화 설계 워크북 — claude.md 9가지 질문에 답해보세요”</w:t>
            </w:r>
          </w:p>
        </w:tc>
        <w:tc>
          <w:tcPr>
            <w:tcW w:w="1666" w:type="dxa"/>
          </w:tcPr>
          <w:p>
            <w:r>
              <w:t xml:space="preserve">사업을 AI에게 설명할 수 있을 때 비로소 자동화가 시작된다</w:t>
            </w:r>
          </w:p>
        </w:tc>
      </w:tr>
      <w:tr>
        <w:tc>
          <w:tcPr>
            <w:tcW w:w="1666" w:type="dxa"/>
          </w:tcPr>
          <w:p>
            <w:r>
              <w:t xml:space="preserve">강의 주제</w:t>
            </w:r>
          </w:p>
        </w:tc>
        <w:tc>
          <w:tcPr>
            <w:tcW w:w="1666" w:type="dxa"/>
          </w:tcPr>
          <w:p>
            <w:r>
              <w:t xml:space="preserve">“에이전트보다 사업 구조가 먼저인 이유 — Claude Code 실전 적용 5단계”</w:t>
            </w:r>
          </w:p>
        </w:tc>
        <w:tc>
          <w:tcPr>
            <w:tcW w:w="1666" w:type="dxa"/>
          </w:tcPr>
          <w:p>
            <w:r>
              <w:t xml:space="preserve">순서를 지키는 것이 자동화 성공의 절반이다</w:t>
            </w:r>
          </w:p>
        </w:tc>
      </w:tr>
      <w:tr>
        <w:tc>
          <w:tcPr>
            <w:tcW w:w="1666" w:type="dxa"/>
          </w:tcPr>
          <w:p>
            <w:r>
              <w:t xml:space="preserve">뉴스레터</w:t>
            </w:r>
          </w:p>
        </w:tc>
        <w:tc>
          <w:tcPr>
            <w:tcW w:w="1666" w:type="dxa"/>
          </w:tcPr>
          <w:p>
            <w:r>
              <w:t xml:space="preserve">“AI 자동화가 실패하는 이유 — 도구보다 먼저 해야 할 것”</w:t>
            </w:r>
          </w:p>
        </w:tc>
        <w:tc>
          <w:tcPr>
            <w:tcW w:w="1666" w:type="dxa"/>
          </w:tcPr>
          <w:p>
            <w:r>
              <w:t xml:space="preserve">구조 없는 자동화는 혼란의 자동화다</w:t>
            </w:r>
          </w:p>
        </w:tc>
      </w:tr>
    </w:tbl>
    <w:p>
      <w:r>
        <w:pict>
          <v:rect style="width:0;height:1.5pt" o:hralign="center" o:hrstd="t" o:hr="t"/>
        </w:pict>
      </w:r>
    </w:p>
    <w:bookmarkEnd w:id="45"/>
    <w:bookmarkStart w:id="46" w:name="Xcbbf6b9e17cbbee5ad96974f65aafef2754828a"/>
    <w:p>
      <w:pPr>
        <w:pStyle w:val="21"/>
      </w:pPr>
      <w:r>
        <w:t xml:space="preserve">11. 사실 확인 또는 보류할 내용</w:t>
      </w:r>
    </w:p>
    <w:tbl>
      <w:tblPr>
        <w:tblW w:w="50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1666"/>
        <w:gridCol w:w="1666"/>
        <w:gridCol w:w="1666"/>
      </w:tblGrid>
      <w:tr>
        <w:trPr>
          <w:tblHeader/>
        </w:trPr>
        <w:tc>
          <w:tcPr>
            <w:tcW w:w="1666" w:type="dxa"/>
          </w:tcPr>
          <w:p>
            <w:pPr>
              <w:jc w:val="center"/>
            </w:pPr>
            <w:r>
              <w:rPr>
                <w:b/>
              </w:rPr>
              <w:t xml:space="preserve">내용</w:t>
            </w:r>
          </w:p>
        </w:tc>
        <w:tc>
          <w:tcPr>
            <w:tcW w:w="1666" w:type="dxa"/>
          </w:tcPr>
          <w:p>
            <w:pPr>
              <w:jc w:val="center"/>
            </w:pPr>
            <w:r>
              <w:rPr>
                <w:b/>
              </w:rPr>
              <w:t xml:space="preserve">왜 확인이 필요한가</w:t>
            </w:r>
          </w:p>
        </w:tc>
        <w:tc>
          <w:tcPr>
            <w:tcW w:w="1666" w:type="dxa"/>
          </w:tcPr>
          <w:p>
            <w:pPr>
              <w:jc w:val="center"/>
            </w:pPr>
            <w:r>
              <w:rPr>
                <w:b/>
              </w:rPr>
              <w:t xml:space="preserve">처리 제안</w:t>
            </w:r>
          </w:p>
        </w:tc>
      </w:tr>
    </w:tbl>
    <w:bookmarkEnd w:id="46"/>
    <w:bookmarkStart w:id="47" w:name="Xfc3ca2e9938de533eaf3a934dd707d22f79e230"/>
    <w:p>
      <w:pPr>
        <w:pStyle w:val="21"/>
      </w:pPr>
      <w:r>
        <w:t xml:space="preserve">| 유튜브+스레드 합산 구독자</w:t>
      </w:r>
      <w:r>
        <w:t xml:space="preserve"> </w:t>
      </w:r>
      <w:r>
        <w:t xml:space="preserve">“약 600만”</w:t>
      </w:r>
      <w:r>
        <w:t xml:space="preserve"> </w:t>
      </w:r>
      <w:r>
        <w:t xml:space="preserve">| 전사본 수치, 실제 수치와 다를 수 있음 | 공식 자료 확인 필요 |</w:t>
      </w:r>
    </w:p>
    <w:p>
      <w:pPr>
        <w:pStyle w:val="FirstParagraph"/>
      </w:pPr>
      <w:r>
        <w:t xml:space="preserve">| 이태욱 대표 삼성전자 재직 기간</w:t>
      </w:r>
      <w:r>
        <w:t xml:space="preserve"> </w:t>
      </w:r>
      <w:r>
        <w:t xml:space="preserve">“6년”</w:t>
      </w:r>
      <w:r>
        <w:t xml:space="preserve"> </w:t>
      </w:r>
      <w:r>
        <w:t xml:space="preserve">| 화자 본인의 발언, 외부 확인 불가 | 화자의 주장으로만 정리 |</w:t>
      </w:r>
      <w:r>
        <w:br/>
      </w:r>
      <w:r>
        <w:t xml:space="preserve">|</w:t>
      </w:r>
      <w:r>
        <w:t xml:space="preserve"> </w:t>
      </w:r>
      <w:r>
        <w:t xml:space="preserve">“시스템 구축에 6개월 소요”</w:t>
      </w:r>
      <w:r>
        <w:t xml:space="preserve"> </w:t>
      </w:r>
      <w:r>
        <w:t xml:space="preserve">| 강사 개인의 경험 기준. 개인 역량·사업 복잡도에 따라 다를 수 있음 | 화자의 주장으로만 정리 / 표현 완화 필요 |</w:t>
      </w:r>
      <w:r>
        <w:br/>
      </w:r>
      <w:r>
        <w:t xml:space="preserve">|</w:t>
      </w:r>
      <w:r>
        <w:t xml:space="preserve"> </w:t>
      </w:r>
      <w:r>
        <w:rPr>
          <w:rStyle w:val="VerbatimChar"/>
        </w:rPr>
        <w:t xml:space="preserve">claude.md</w:t>
      </w:r>
      <w:r>
        <w:t xml:space="preserve"> </w:t>
      </w:r>
      <w:r>
        <w:t xml:space="preserve">200줄 이하 원칙 | “Anthropic 공식 가이드 기준“으로 언급됐으나 정확한 출처 미확인 | 공식 자료 확인 필요 |</w:t>
      </w:r>
      <w:r>
        <w:br/>
      </w:r>
      <w:r>
        <w:t xml:space="preserve">| Auto Mode 활성화 방법 | Claude Code 버전에 따라 UI가 다를 수 있음 | 공식 자료 확인 필요 |</w:t>
      </w:r>
      <w:r>
        <w:br/>
      </w:r>
      <w:r>
        <w:t xml:space="preserve">|</w:t>
      </w:r>
      <w:r>
        <w:t xml:space="preserve"> </w:t>
      </w:r>
      <w:r>
        <w:t xml:space="preserve">“자동 compact는 90% 이상일 때 작동”</w:t>
      </w:r>
      <w:r>
        <w:t xml:space="preserve"> </w:t>
      </w:r>
      <w:r>
        <w:t xml:space="preserve">| Claude Code 버전에 따라 다를 수 있음 | 공식 자료 확인 필요 |</w:t>
      </w:r>
      <w:r>
        <w:br/>
      </w:r>
      <w:r>
        <w:t xml:space="preserve">| MCP 정확한 개념 및 명칭 | 전사본에서 일부 오기 가능성 있음 | 원문 재확인 필요 |</w:t>
      </w:r>
      <w:r>
        <w:br/>
      </w:r>
      <w:r>
        <w:t xml:space="preserve">| Meta API 연동으로 인스타그램 자동 발행 | 연동 절차, 정책 변경 가능성, 계정 제재 위험 등 상세 미설명 | 공식 자료 확인 필요 |</w:t>
      </w:r>
      <w:r>
        <w:br/>
      </w:r>
      <w:r>
        <w:t xml:space="preserve">| 네이버 카페 댓글 자동 발행 | 네이버 정책상 자동화 도구 사용 허용 범위 불명확 | 공식 자료 확인 필요 / 외부 공유 시 각주 처리 |</w:t>
      </w:r>
      <w:r>
        <w:br/>
      </w:r>
      <w:r>
        <w:t xml:space="preserve">|</w:t>
      </w:r>
      <w:r>
        <w:t xml:space="preserve"> </w:t>
      </w:r>
      <w:r>
        <w:t xml:space="preserve">“에이전트 10개 중 절반이 멈춰있었다”</w:t>
      </w:r>
      <w:r>
        <w:t xml:space="preserve"> </w:t>
      </w:r>
      <w:r>
        <w:t xml:space="preserve">| 강사의 개인 경험담으로, 일반적 수치로 단정하기 어려움 | 화자의 주장으로만 정리 |</w:t>
      </w:r>
      <w:r>
        <w:br/>
      </w:r>
      <w:r>
        <w:t xml:space="preserve">| 2주차 시작 시간 변경(오후 1시) | 출장 일정으로 변경된다고 했으나 날짜 특정 안 됨 | 원문 재확인 필요 |</w:t>
      </w:r>
      <w:r>
        <w:br/>
      </w:r>
      <w:r>
        <w:t xml:space="preserve">|</w:t>
      </w:r>
      <w:r>
        <w:t xml:space="preserve"> </w:t>
      </w:r>
      <w:r>
        <w:t xml:space="preserve">“바이브 코딩”</w:t>
      </w:r>
      <w:r>
        <w:t xml:space="preserve"> </w:t>
      </w:r>
      <w:r>
        <w:t xml:space="preserve">정의 | 정지은이 언급했으나 구체적 설명 없음 | 원문 재확인 필요 |</w:t>
      </w:r>
      <w:r>
        <w:br/>
      </w:r>
      <w:r>
        <w:t xml:space="preserve">| Supabase의 정확한 역할 | “데이터베이스“로 추정되나 세부 활용 방식 미설명 | 공식 자료 확인 필요 |</w:t>
      </w:r>
      <w:r>
        <w:br/>
      </w:r>
      <w:r>
        <w:t xml:space="preserve">|</w:t>
      </w:r>
      <w:r>
        <w:t xml:space="preserve"> </w:t>
      </w:r>
      <w:r>
        <w:t xml:space="preserve">“인터뷰가 7개”</w:t>
      </w:r>
      <w:r>
        <w:t xml:space="preserve"> </w:t>
      </w:r>
      <w:r>
        <w:t xml:space="preserve">| 참가자 발언 기준이며 공식 확인 안 됨 | 화자의 주장으로만 정리 |</w:t>
      </w:r>
    </w:p>
    <w:bookmarkEnd w:id="47"/>
    <w:bookmarkStart w:id="48" w:name="X94168feb401e015c73d1f90b07e5fde03b8fba0"/>
    <w:p>
      <w:pPr>
        <w:pStyle w:val="21"/>
      </w:pPr>
      <w:r>
        <w:t xml:space="preserve">12. 최종 메모</w:t>
      </w:r>
    </w:p>
    <w:p>
      <w:pPr>
        <w:pStyle w:val="FirstParagraph"/>
      </w:pPr>
      <w:r>
        <w:t xml:space="preserve">이 기록이 남긴 것은 하나의 순서다. Claude Code라는 도구는 충분히 강력하지만, 그 강력함은 사업의 구조가 명확할 때만 제대로 발휘된다. 강사가 1주차 내내 반복해서 말한 것은 기술이 아니라 순서였다 — 사업을 먼저 정의하고, 업무를 분해하고, 하나를 끝까지 완성하는 것. MCP를 연결하고 에이전트를 만드는 것은 그 다음이다. 컨텍스트를 모르고 AI를 쓰는 것이 기억을 잃어가는 직원에게 일을 시키는 것과 같다는 비유처럼, 도구를 쓰기 전에 도구를 이해하는 것이 먼저다. 다시 이 기록을 열었다면, 지금 내가 완성한 자동화가 하나라도 있는지, 그리고 내</w:t>
      </w:r>
      <w:r>
        <w:t xml:space="preserve"> </w:t>
      </w:r>
      <w:r>
        <w:rPr>
          <w:rStyle w:val="VerbatimChar"/>
        </w:rPr>
        <w:t xml:space="preserve">claude.md</w:t>
      </w:r>
      <w:r>
        <w:t xml:space="preserve">가 내 사업을 제대로 설명하고 있는지 먼저 확인해 보는 것이 좋겠다.</w:t>
      </w:r>
    </w:p>
    <w:bookmarkEnd w:id="48"/>
    <w:bookmarkEnd w:id="49"/>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2026-06-15T06:25:59Z</dcterms:created>
  <dcterms:modified xsi:type="dcterms:W3CDTF">2026-06-15T06:25:59Z</dcterms:modified>
</cp:coreProperties>
</file>

<file path=docProps/custom.xml><?xml version="1.0" encoding="utf-8"?>
<Properties xmlns="http://schemas.openxmlformats.org/officeDocument/2006/custom-properties" xmlns:vt="http://schemas.openxmlformats.org/officeDocument/2006/docPropsVTypes"/>
</file>